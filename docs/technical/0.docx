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8266832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68493362" w14:textId="5053FD03" w:rsidR="00E57595" w:rsidRDefault="0002043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89" behindDoc="0" locked="0" layoutInCell="1" allowOverlap="1" wp14:anchorId="134462EB" wp14:editId="00750FB6">
                    <wp:simplePos x="0" y="0"/>
                    <wp:positionH relativeFrom="column">
                      <wp:posOffset>4687570</wp:posOffset>
                    </wp:positionH>
                    <wp:positionV relativeFrom="paragraph">
                      <wp:posOffset>-419100</wp:posOffset>
                    </wp:positionV>
                    <wp:extent cx="1885950" cy="10262235"/>
                    <wp:effectExtent l="0" t="0" r="19050" b="24765"/>
                    <wp:wrapNone/>
                    <wp:docPr id="4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85950" cy="1026223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F5178BD" id="Rectangle 4" o:spid="_x0000_s1026" style="position:absolute;margin-left:369.1pt;margin-top:-33pt;width:148.5pt;height:808.05pt;z-index:25165618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" fillcolor="#3f3d50 [3058]" strokecolor="#1a495c [1604]" strokeweight="1pt"/>
                </w:pict>
              </mc:Fallback>
            </mc:AlternateContent>
          </w:r>
          <w:r w:rsidR="008E41C1">
            <w:rPr>
              <w:noProof/>
              <w:color w:val="3494BA" w:themeColor="accent1"/>
            </w:rPr>
            <w:drawing>
              <wp:anchor distT="0" distB="0" distL="114300" distR="114300" simplePos="0" relativeHeight="251669504" behindDoc="1" locked="0" layoutInCell="1" allowOverlap="1" wp14:anchorId="5D80C515" wp14:editId="19BC6204">
                <wp:simplePos x="0" y="0"/>
                <wp:positionH relativeFrom="column">
                  <wp:posOffset>3754009</wp:posOffset>
                </wp:positionH>
                <wp:positionV relativeFrom="paragraph">
                  <wp:posOffset>121368</wp:posOffset>
                </wp:positionV>
                <wp:extent cx="2733675" cy="2476500"/>
                <wp:effectExtent l="0" t="0" r="0" b="0"/>
                <wp:wrapTight wrapText="bothSides">
                  <wp:wrapPolygon edited="0">
                    <wp:start x="9332" y="498"/>
                    <wp:lineTo x="6623" y="1495"/>
                    <wp:lineTo x="3613" y="2991"/>
                    <wp:lineTo x="3763" y="6148"/>
                    <wp:lineTo x="2107" y="6148"/>
                    <wp:lineTo x="1204" y="7145"/>
                    <wp:lineTo x="1204" y="8806"/>
                    <wp:lineTo x="2258" y="11465"/>
                    <wp:lineTo x="1806" y="12295"/>
                    <wp:lineTo x="1806" y="12794"/>
                    <wp:lineTo x="2559" y="14123"/>
                    <wp:lineTo x="3763" y="16782"/>
                    <wp:lineTo x="3914" y="16782"/>
                    <wp:lineTo x="3462" y="17280"/>
                    <wp:lineTo x="6472" y="19440"/>
                    <wp:lineTo x="6472" y="19606"/>
                    <wp:lineTo x="8881" y="20437"/>
                    <wp:lineTo x="9182" y="20769"/>
                    <wp:lineTo x="12192" y="20769"/>
                    <wp:lineTo x="12493" y="20437"/>
                    <wp:lineTo x="16407" y="18775"/>
                    <wp:lineTo x="17912" y="17280"/>
                    <wp:lineTo x="17912" y="15785"/>
                    <wp:lineTo x="17461" y="15120"/>
                    <wp:lineTo x="15654" y="14123"/>
                    <wp:lineTo x="17310" y="11465"/>
                    <wp:lineTo x="19417" y="11465"/>
                    <wp:lineTo x="19869" y="10800"/>
                    <wp:lineTo x="19267" y="8474"/>
                    <wp:lineTo x="18213" y="6480"/>
                    <wp:lineTo x="17912" y="5649"/>
                    <wp:lineTo x="16106" y="3655"/>
                    <wp:lineTo x="15203" y="3157"/>
                    <wp:lineTo x="12644" y="997"/>
                    <wp:lineTo x="11891" y="498"/>
                    <wp:lineTo x="9332" y="498"/>
                  </wp:wrapPolygon>
                </wp:wrapTight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Picture 27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3675" cy="2476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04A3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682CEF9" wp14:editId="03490F06">
                    <wp:simplePos x="0" y="0"/>
                    <wp:positionH relativeFrom="page">
                      <wp:posOffset>152400</wp:posOffset>
                    </wp:positionH>
                    <wp:positionV relativeFrom="page">
                      <wp:posOffset>219075</wp:posOffset>
                    </wp:positionV>
                    <wp:extent cx="5232400" cy="10255885"/>
                    <wp:effectExtent l="0" t="0" r="25400" b="12065"/>
                    <wp:wrapThrough wrapText="bothSides">
                      <wp:wrapPolygon edited="0">
                        <wp:start x="0" y="0"/>
                        <wp:lineTo x="0" y="21585"/>
                        <wp:lineTo x="21626" y="21585"/>
                        <wp:lineTo x="21626" y="0"/>
                        <wp:lineTo x="0" y="0"/>
                      </wp:wrapPolygon>
                    </wp:wrapThrough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232400" cy="102558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25400">
                              <a:gradFill>
                                <a:gsLst>
                                  <a:gs pos="0">
                                    <a:schemeClr val="accent1">
                                      <a:lumMod val="5000"/>
                                      <a:lumOff val="95000"/>
                                    </a:schemeClr>
                                  </a:gs>
                                  <a:gs pos="74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83000">
                                    <a:schemeClr val="accent1">
                                      <a:lumMod val="45000"/>
                                      <a:lumOff val="55000"/>
                                    </a:schemeClr>
                                  </a:gs>
                                  <a:gs pos="100000">
                                    <a:schemeClr val="accent1">
                                      <a:lumMod val="30000"/>
                                      <a:lumOff val="7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txbx>
                            <w:txbxContent>
                              <w:p w14:paraId="071F42AD" w14:textId="77777777" w:rsidR="00CF72CB" w:rsidRDefault="0017478E" w:rsidP="00CF72CB">
                                <w:pPr>
                                  <w:spacing w:before="240"/>
                                  <w:jc w:val="center"/>
                                  <w:rPr>
                                    <w:rFonts w:ascii="Aldhabi" w:hAnsi="Aldhabi" w:cs="Aldhabi"/>
                                    <w:noProof/>
                                    <w:color w:val="3494BA" w:themeColor="accent1"/>
                                    <w:rtl/>
                                  </w:rPr>
                                </w:pPr>
                                <w:r>
                                  <w:rPr>
                                    <w:rFonts w:ascii="Aldhabi" w:hAnsi="Aldhabi" w:cs="Aldhabi"/>
                                    <w:color w:val="3494BA" w:themeColor="accent1"/>
                                  </w:rPr>
                                  <w:t></w:t>
                                </w:r>
                              </w:p>
                              <w:p w14:paraId="1F879869" w14:textId="77777777" w:rsidR="00CF72CB" w:rsidRDefault="00CF72CB" w:rsidP="00CF72CB">
                                <w:pPr>
                                  <w:spacing w:before="240"/>
                                  <w:jc w:val="center"/>
                                  <w:rPr>
                                    <w:rFonts w:ascii="Aldhabi" w:hAnsi="Aldhabi" w:cs="Aldhabi"/>
                                    <w:noProof/>
                                    <w:color w:val="3494BA" w:themeColor="accent1"/>
                                    <w:rtl/>
                                  </w:rPr>
                                </w:pPr>
                              </w:p>
                              <w:p w14:paraId="72DD8234" w14:textId="77777777" w:rsidR="00CF72CB" w:rsidRDefault="00CF72CB" w:rsidP="00CF72CB">
                                <w:pPr>
                                  <w:spacing w:before="240"/>
                                  <w:jc w:val="center"/>
                                  <w:rPr>
                                    <w:rFonts w:ascii="Aldhabi" w:hAnsi="Aldhabi" w:cs="Aldhabi"/>
                                    <w:noProof/>
                                    <w:color w:val="3494BA" w:themeColor="accent1"/>
                                    <w:rtl/>
                                  </w:rPr>
                                </w:pPr>
                              </w:p>
                              <w:p w14:paraId="3FA23016" w14:textId="77777777" w:rsidR="00CF72CB" w:rsidRDefault="00CF72CB" w:rsidP="00CF72CB">
                                <w:pPr>
                                  <w:spacing w:before="240"/>
                                  <w:jc w:val="center"/>
                                  <w:rPr>
                                    <w:rFonts w:ascii="Aldhabi" w:hAnsi="Aldhabi" w:cs="Aldhabi"/>
                                    <w:noProof/>
                                    <w:color w:val="3494BA" w:themeColor="accent1"/>
                                    <w:rtl/>
                                  </w:rPr>
                                </w:pPr>
                              </w:p>
                              <w:p w14:paraId="57AF10CD" w14:textId="77777777" w:rsidR="00CF72CB" w:rsidRDefault="00CF72CB" w:rsidP="00CF72CB">
                                <w:pPr>
                                  <w:spacing w:before="240"/>
                                  <w:jc w:val="center"/>
                                  <w:rPr>
                                    <w:rFonts w:ascii="Aldhabi" w:hAnsi="Aldhabi" w:cs="Aldhabi"/>
                                    <w:noProof/>
                                    <w:color w:val="3494BA" w:themeColor="accent1"/>
                                    <w:rtl/>
                                  </w:rPr>
                                </w:pPr>
                              </w:p>
                              <w:tbl>
                                <w:tblPr>
                                  <w:tblStyle w:val="Calendar3"/>
                                  <w:tblW w:w="4694" w:type="pct"/>
                                  <w:tblInd w:w="1714" w:type="dxa"/>
                                  <w:tblLayout w:type="fixed"/>
                                  <w:tblLook w:val="05A0" w:firstRow="1" w:lastRow="0" w:firstColumn="1" w:lastColumn="1" w:noHBand="0" w:noVBand="1"/>
                                </w:tblPr>
                                <w:tblGrid>
                                  <w:gridCol w:w="396"/>
                                  <w:gridCol w:w="236"/>
                                  <w:gridCol w:w="405"/>
                                  <w:gridCol w:w="223"/>
                                  <w:gridCol w:w="13"/>
                                  <w:gridCol w:w="443"/>
                                  <w:gridCol w:w="6"/>
                                  <w:gridCol w:w="226"/>
                                  <w:gridCol w:w="10"/>
                                  <w:gridCol w:w="381"/>
                                  <w:gridCol w:w="6"/>
                                  <w:gridCol w:w="227"/>
                                  <w:gridCol w:w="10"/>
                                  <w:gridCol w:w="448"/>
                                  <w:gridCol w:w="6"/>
                                  <w:gridCol w:w="226"/>
                                  <w:gridCol w:w="11"/>
                                  <w:gridCol w:w="388"/>
                                  <w:gridCol w:w="6"/>
                                  <w:gridCol w:w="226"/>
                                  <w:gridCol w:w="11"/>
                                  <w:gridCol w:w="395"/>
                                  <w:gridCol w:w="574"/>
                                </w:tblGrid>
                                <w:tr w:rsidR="00465A0C" w:rsidRPr="00605533" w14:paraId="76A2FC1F" w14:textId="77777777" w:rsidTr="00E26860">
                                  <w:tr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trHeight w:val="39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5000" w:type="pct"/>
                                      <w:gridSpan w:val="23"/>
                                    </w:tcPr>
                                    <w:p w14:paraId="12558A30" w14:textId="77777777" w:rsidR="00204A30" w:rsidRPr="00605533" w:rsidRDefault="00204A30">
                                      <w:pPr>
                                        <w:rPr>
                                          <w:rFonts w:asciiTheme="majorBidi" w:hAnsiTheme="majorBidi"/>
                                        </w:rPr>
                                      </w:pPr>
                                      <w:r w:rsidRPr="00605533">
                                        <w:rPr>
                                          <w:rFonts w:asciiTheme="majorBidi" w:hAnsiTheme="majorBidi"/>
                                        </w:rPr>
                                        <w:t xml:space="preserve">December </w:t>
                                      </w:r>
                                    </w:p>
                                  </w:tc>
                                </w:tr>
                                <w:tr w:rsidR="00605533" w:rsidRPr="00605533" w14:paraId="531588FD" w14:textId="77777777" w:rsidTr="00E26860">
                                  <w:trPr>
                                    <w:trHeight w:val="39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5000" w:type="pct"/>
                                      <w:gridSpan w:val="23"/>
                                    </w:tcPr>
                                    <w:p w14:paraId="05782F3E" w14:textId="77777777" w:rsidR="00605533" w:rsidRDefault="00605533">
                                      <w:pPr>
                                        <w:rPr>
                                          <w:rFonts w:asciiTheme="majorBidi" w:hAnsiTheme="majorBidi"/>
                                        </w:rPr>
                                      </w:pPr>
                                    </w:p>
                                    <w:p w14:paraId="27CA70C9" w14:textId="77777777" w:rsidR="00EA698C" w:rsidRDefault="00EA698C">
                                      <w:pPr>
                                        <w:rPr>
                                          <w:rFonts w:asciiTheme="majorBidi" w:hAnsiTheme="majorBidi"/>
                                        </w:rPr>
                                      </w:pPr>
                                    </w:p>
                                    <w:p w14:paraId="15FAD6F7" w14:textId="2C61F0FF" w:rsidR="00EA698C" w:rsidRPr="00605533" w:rsidRDefault="00EA698C">
                                      <w:pPr>
                                        <w:rPr>
                                          <w:rFonts w:asciiTheme="majorBidi" w:hAnsiTheme="majorBidi"/>
                                        </w:rPr>
                                      </w:pPr>
                                    </w:p>
                                  </w:tc>
                                </w:tr>
                                <w:tr w:rsidR="004F02C7" w:rsidRPr="00605533" w14:paraId="2A945D54" w14:textId="77777777" w:rsidTr="00E26860">
                                  <w:trPr>
                                    <w:gridAfter w:val="1"/>
                                    <w:wAfter w:w="589" w:type="pct"/>
                                    <w:trHeight w:val="21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407" w:type="pct"/>
                                      <w:tcBorders>
                                        <w:bottom w:val="single" w:sz="4" w:space="0" w:color="276E8B" w:themeColor="accent1" w:themeShade="BF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65AF234D" w14:textId="030B3162" w:rsidR="00605533" w:rsidRPr="00605533" w:rsidRDefault="00605533" w:rsidP="00605533">
                                      <w:pPr>
                                        <w:jc w:val="center"/>
                                        <w:rPr>
                                          <w:rFonts w:asciiTheme="majorBidi" w:hAnsiTheme="majorBidi"/>
                                          <w:color w:val="auto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605533">
                                        <w:rPr>
                                          <w:rFonts w:asciiTheme="majorBidi" w:hAnsiTheme="majorBidi"/>
                                          <w:color w:val="auto"/>
                                          <w:sz w:val="20"/>
                                          <w:szCs w:val="20"/>
                                        </w:rPr>
                                        <w:t>Sat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0AEA2C80" w14:textId="77777777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color w:val="auto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17" w:type="pct"/>
                                      <w:tcBorders>
                                        <w:bottom w:val="single" w:sz="4" w:space="0" w:color="7F7F7F" w:themeColor="text1" w:themeTint="80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54B9D0B6" w14:textId="42AAB9C8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color w:val="auto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605533">
                                        <w:rPr>
                                          <w:rFonts w:asciiTheme="majorBidi" w:hAnsiTheme="majorBidi"/>
                                          <w:color w:val="auto"/>
                                          <w:sz w:val="20"/>
                                          <w:szCs w:val="20"/>
                                        </w:rPr>
                                        <w:t>Sun</w:t>
                                      </w:r>
                                    </w:p>
                                  </w:tc>
                                  <w:tc>
                                    <w:tcPr>
                                      <w:tcW w:w="228" w:type="pct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7788C861" w14:textId="77777777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70" w:type="pct"/>
                                      <w:gridSpan w:val="2"/>
                                      <w:tcBorders>
                                        <w:bottom w:val="single" w:sz="4" w:space="0" w:color="7F7F7F" w:themeColor="text1" w:themeTint="80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557C3184" w14:textId="4E25438B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605533"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  <w:t>Mo</w:t>
                                      </w:r>
                                    </w:p>
                                  </w:tc>
                                  <w:tc>
                                    <w:tcPr>
                                      <w:tcW w:w="237" w:type="pct"/>
                                      <w:gridSpan w:val="2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18846D99" w14:textId="77777777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03" w:type="pct"/>
                                      <w:gridSpan w:val="2"/>
                                      <w:tcBorders>
                                        <w:bottom w:val="single" w:sz="4" w:space="0" w:color="7F7F7F" w:themeColor="text1" w:themeTint="80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2B6D357D" w14:textId="069D0650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605533"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  <w:t>Tu</w:t>
                                      </w:r>
                                    </w:p>
                                  </w:tc>
                                  <w:tc>
                                    <w:tcPr>
                                      <w:tcW w:w="238" w:type="pct"/>
                                      <w:gridSpan w:val="2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17A9CB03" w14:textId="77777777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70" w:type="pct"/>
                                      <w:gridSpan w:val="2"/>
                                      <w:tcBorders>
                                        <w:bottom w:val="single" w:sz="4" w:space="0" w:color="7F7F7F" w:themeColor="text1" w:themeTint="80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67DDFA52" w14:textId="5107E43B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605533"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  <w:t>We</w:t>
                                      </w:r>
                                    </w:p>
                                  </w:tc>
                                  <w:tc>
                                    <w:tcPr>
                                      <w:tcW w:w="237" w:type="pct"/>
                                      <w:gridSpan w:val="2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49D8F986" w14:textId="77777777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09" w:type="pct"/>
                                      <w:gridSpan w:val="2"/>
                                      <w:tcBorders>
                                        <w:bottom w:val="single" w:sz="4" w:space="0" w:color="7F7F7F" w:themeColor="text1" w:themeTint="80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23E96C70" w14:textId="733A2FB9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605533"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  <w:t>Th</w:t>
                                      </w:r>
                                    </w:p>
                                  </w:tc>
                                  <w:tc>
                                    <w:tcPr>
                                      <w:tcW w:w="237" w:type="pct"/>
                                      <w:gridSpan w:val="2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4CF1C799" w14:textId="77777777" w:rsidR="00605533" w:rsidRPr="00605533" w:rsidRDefault="00605533" w:rsidP="00605533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416" w:type="pct"/>
                                      <w:gridSpan w:val="2"/>
                                      <w:tcBorders>
                                        <w:bottom w:val="single" w:sz="4" w:space="0" w:color="276E8B" w:themeColor="accent1" w:themeShade="BF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72831A49" w14:textId="504F1E5C" w:rsidR="00605533" w:rsidRPr="00605533" w:rsidRDefault="00605533" w:rsidP="00605533">
                                      <w:pPr>
                                        <w:rPr>
                                          <w:rFonts w:asciiTheme="majorBidi" w:hAnsiTheme="majorBidi"/>
                                          <w:color w:val="FF0000"/>
                                        </w:rPr>
                                      </w:pPr>
                                      <w:r w:rsidRPr="00605533">
                                        <w:rPr>
                                          <w:rFonts w:asciiTheme="majorBidi" w:hAnsiTheme="majorBidi"/>
                                          <w:color w:val="FF0000"/>
                                        </w:rPr>
                                        <w:t>Fri</w:t>
                                      </w:r>
                                    </w:p>
                                  </w:tc>
                                </w:tr>
                                <w:tr w:rsidR="004F02C7" w:rsidRPr="004F02C7" w14:paraId="28D0E8EE" w14:textId="77777777" w:rsidTr="00E26860">
                                  <w:trPr>
                                    <w:gridAfter w:val="1"/>
                                    <w:wAfter w:w="589" w:type="pct"/>
                                    <w:trHeight w:val="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407" w:type="pct"/>
                                      <w:tcBorders>
                                        <w:bottom w:val="single" w:sz="4" w:space="0" w:color="276E8B" w:themeColor="accent1" w:themeShade="BF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66551881" w14:textId="4635D10F" w:rsidR="00605533" w:rsidRPr="004F02C7" w:rsidRDefault="00605533" w:rsidP="004F02C7">
                                      <w:pPr>
                                        <w:jc w:val="left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6999FFA7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17" w:type="pct"/>
                                      <w:tcBorders>
                                        <w:bottom w:val="single" w:sz="4" w:space="0" w:color="7F7F7F" w:themeColor="text1" w:themeTint="80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53F18DFF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8" w:type="pct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74E151CA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70" w:type="pct"/>
                                      <w:gridSpan w:val="2"/>
                                      <w:tcBorders>
                                        <w:bottom w:val="single" w:sz="4" w:space="0" w:color="7F7F7F" w:themeColor="text1" w:themeTint="80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030BB0A4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37" w:type="pct"/>
                                      <w:gridSpan w:val="2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72843999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03" w:type="pct"/>
                                      <w:gridSpan w:val="2"/>
                                      <w:tcBorders>
                                        <w:bottom w:val="single" w:sz="4" w:space="0" w:color="7F7F7F" w:themeColor="text1" w:themeTint="80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55A2A15D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38" w:type="pct"/>
                                      <w:gridSpan w:val="2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5B15443A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70" w:type="pct"/>
                                      <w:gridSpan w:val="2"/>
                                      <w:tcBorders>
                                        <w:bottom w:val="single" w:sz="4" w:space="0" w:color="7F7F7F" w:themeColor="text1" w:themeTint="80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59E73DEF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37" w:type="pct"/>
                                      <w:gridSpan w:val="2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173FE400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09" w:type="pct"/>
                                      <w:gridSpan w:val="2"/>
                                      <w:tcBorders>
                                        <w:bottom w:val="single" w:sz="4" w:space="0" w:color="7F7F7F" w:themeColor="text1" w:themeTint="80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091A963E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37" w:type="pct"/>
                                      <w:gridSpan w:val="2"/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5C026B83" w14:textId="77777777" w:rsidR="00605533" w:rsidRPr="004F02C7" w:rsidRDefault="00605533" w:rsidP="00605533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416" w:type="pct"/>
                                      <w:gridSpan w:val="2"/>
                                      <w:tcBorders>
                                        <w:bottom w:val="single" w:sz="4" w:space="0" w:color="276E8B" w:themeColor="accent1" w:themeShade="BF"/>
                                      </w:tcBorders>
                                      <w:noWrap/>
                                      <w:tcMar>
                                        <w:left w:w="43" w:type="dxa"/>
                                        <w:right w:w="43" w:type="dxa"/>
                                      </w:tcMar>
                                    </w:tcPr>
                                    <w:p w14:paraId="63E37A1F" w14:textId="77777777" w:rsidR="00605533" w:rsidRPr="004F02C7" w:rsidRDefault="00605533" w:rsidP="00605533">
                                      <w:pPr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</w:tr>
                                <w:tr w:rsidR="0088408E" w:rsidRPr="004F02C7" w14:paraId="535DE485" w14:textId="77777777" w:rsidTr="00E26860">
                                  <w:trPr>
                                    <w:gridAfter w:val="1"/>
                                    <w:wAfter w:w="589" w:type="pct"/>
                                    <w:trHeight w:val="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407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18CD2E45" w14:textId="24CDE2C2" w:rsidR="00E26860" w:rsidRPr="004F02C7" w:rsidRDefault="004F02C7" w:rsidP="0015450E">
                                      <w:pPr>
                                        <w:jc w:val="left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</w:pPr>
                                      <w:r w:rsidRPr="004F02C7"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  <w:t>31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tcBorders>
                                        <w:left w:val="single" w:sz="24" w:space="0" w:color="276E8B" w:themeColor="accent1" w:themeShade="BF"/>
                                      </w:tcBorders>
                                    </w:tcPr>
                                    <w:p w14:paraId="1274BCE0" w14:textId="74D1E092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  <w:highlight w:val="darkGray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17" w:type="pct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237E8C82" w14:textId="4010FF6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48E1145E" w14:textId="341B2192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2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7DD73C60" w14:textId="4766712F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45343419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8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7EBF7B6B" w14:textId="0815CD02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12EEBDFF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6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6BFB9881" w14:textId="2FB9DB10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2E1687E6" w14:textId="0354882B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04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31683FEC" w14:textId="39E235B1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07691183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404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64D17AB8" w14:textId="79187234" w:rsidR="00E26860" w:rsidRPr="004F02C7" w:rsidRDefault="00E26860" w:rsidP="00E26860">
                                      <w:pPr>
                                        <w:jc w:val="center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</w:tr>
                                <w:tr w:rsidR="0088408E" w:rsidRPr="004F02C7" w14:paraId="5F79BEBD" w14:textId="77777777" w:rsidTr="00E26860">
                                  <w:trPr>
                                    <w:gridAfter w:val="1"/>
                                    <w:wAfter w:w="589" w:type="pct"/>
                                    <w:trHeight w:val="347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407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32046E3A" w14:textId="3632AA6F" w:rsidR="00E26860" w:rsidRPr="004F02C7" w:rsidRDefault="00E26860" w:rsidP="00E26860">
                                      <w:pPr>
                                        <w:jc w:val="center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tcBorders>
                                        <w:left w:val="single" w:sz="24" w:space="0" w:color="276E8B" w:themeColor="accent1" w:themeShade="BF"/>
                                      </w:tcBorders>
                                    </w:tcPr>
                                    <w:p w14:paraId="6F056A0E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17" w:type="pct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3DC283C3" w14:textId="5F55742D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01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6A45A03C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2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0C211A2E" w14:textId="113939A8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02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6CF61E44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8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38F40273" w14:textId="32F58D44" w:rsidR="00E26860" w:rsidRPr="004F02C7" w:rsidRDefault="004F02C7" w:rsidP="00E26860">
                                      <w:pPr>
                                        <w:jc w:val="left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03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040ED76A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6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486AA49F" w14:textId="25A12AD9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  <w:t>04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3E3A3A8F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04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5AE54EC6" w14:textId="07E865C6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sz w:val="18"/>
                                          <w:szCs w:val="18"/>
                                          <w:rtl/>
                                        </w:rPr>
                                        <w:t>05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2A0BDF11" w14:textId="77777777" w:rsidR="00E26860" w:rsidRPr="004F02C7" w:rsidRDefault="00E26860" w:rsidP="00E26860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404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2479608D" w14:textId="473D361B" w:rsidR="00E26860" w:rsidRPr="004F02C7" w:rsidRDefault="004F02C7" w:rsidP="00E26860">
                                      <w:pPr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FF0000"/>
                                          <w:sz w:val="18"/>
                                          <w:szCs w:val="18"/>
                                          <w:rtl/>
                                        </w:rPr>
                                        <w:t>06</w:t>
                                      </w:r>
                                    </w:p>
                                  </w:tc>
                                </w:tr>
                                <w:tr w:rsidR="0088408E" w:rsidRPr="004F02C7" w14:paraId="34DD7F02" w14:textId="77777777" w:rsidTr="00E26860">
                                  <w:trPr>
                                    <w:gridAfter w:val="1"/>
                                    <w:wAfter w:w="589" w:type="pct"/>
                                    <w:trHeight w:val="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407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577A87BE" w14:textId="6C56CCAB" w:rsidR="00E26860" w:rsidRPr="00871011" w:rsidRDefault="004F02C7" w:rsidP="00E26860">
                                      <w:pPr>
                                        <w:jc w:val="center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</w:pPr>
                                      <w:r w:rsidRPr="00871011"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  <w:t>07</w:t>
                                      </w:r>
                                      <w:r w:rsidR="001E6DA3" w:rsidRPr="004F02C7">
                                        <w:rPr>
                                          <w:rFonts w:ascii="Arial" w:hAnsi="Arial" w:cs="Arial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√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tcBorders>
                                        <w:left w:val="single" w:sz="24" w:space="0" w:color="276E8B" w:themeColor="accent1" w:themeShade="BF"/>
                                      </w:tcBorders>
                                    </w:tcPr>
                                    <w:p w14:paraId="12B67ADD" w14:textId="3F548476" w:rsidR="00E26860" w:rsidRPr="00871011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17" w:type="pct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7D9426E8" w14:textId="43A81AF7" w:rsidR="00E26860" w:rsidRPr="00871011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71011">
                                        <w:rPr>
                                          <w:rFonts w:asciiTheme="majorBidi" w:hAnsiTheme="majorBidi" w:cs="B Nazanin" w:hint="cs"/>
                                          <w:color w:val="FF0000"/>
                                          <w:sz w:val="18"/>
                                          <w:szCs w:val="18"/>
                                          <w:rtl/>
                                        </w:rPr>
                                        <w:t>08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37A57C15" w14:textId="77777777" w:rsidR="00E26860" w:rsidRPr="00871011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2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6295F763" w14:textId="58F6B2A8" w:rsidR="00E26860" w:rsidRPr="00871011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71011"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09</w:t>
                                      </w:r>
                                      <w:r w:rsidR="001E6DA3" w:rsidRPr="004F02C7">
                                        <w:rPr>
                                          <w:rFonts w:ascii="Arial" w:hAnsi="Arial" w:cs="Arial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√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2E406EED" w14:textId="77777777" w:rsidR="00E26860" w:rsidRPr="00871011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8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78EC4B64" w14:textId="0B30BEA9" w:rsidR="00E26860" w:rsidRPr="00871011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71011"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10</w:t>
                                      </w:r>
                                      <w:r w:rsidR="001E6DA3" w:rsidRPr="004F02C7">
                                        <w:rPr>
                                          <w:rFonts w:ascii="Arial" w:hAnsi="Arial" w:cs="Arial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√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1C153E9B" w14:textId="77777777" w:rsidR="00E26860" w:rsidRPr="00871011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6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760F7CC6" w14:textId="680F14E3" w:rsidR="00E26860" w:rsidRPr="00871011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71011"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11</w:t>
                                      </w:r>
                                      <w:r w:rsidR="001E6DA3" w:rsidRPr="004F02C7">
                                        <w:rPr>
                                          <w:rFonts w:ascii="Arial" w:hAnsi="Arial" w:cs="Arial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√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4B32A82C" w14:textId="77777777" w:rsidR="00E26860" w:rsidRPr="00871011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04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716A7DB8" w14:textId="58F1401D" w:rsidR="00E26860" w:rsidRPr="00871011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71011"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12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1D65DE9A" w14:textId="77777777" w:rsidR="00E26860" w:rsidRPr="004F02C7" w:rsidRDefault="00E26860" w:rsidP="00E26860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404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68197D01" w14:textId="7797733C" w:rsidR="00E26860" w:rsidRPr="004F02C7" w:rsidRDefault="004F02C7" w:rsidP="00E26860">
                                      <w:pPr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FF0000"/>
                                          <w:sz w:val="18"/>
                                          <w:szCs w:val="18"/>
                                          <w:rtl/>
                                        </w:rPr>
                                        <w:t>13</w:t>
                                      </w:r>
                                    </w:p>
                                  </w:tc>
                                </w:tr>
                                <w:tr w:rsidR="0088408E" w:rsidRPr="004F02C7" w14:paraId="53F7CB04" w14:textId="77777777" w:rsidTr="00E26860">
                                  <w:trPr>
                                    <w:gridAfter w:val="1"/>
                                    <w:wAfter w:w="589" w:type="pct"/>
                                    <w:trHeight w:val="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407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57A82678" w14:textId="5F585C1C" w:rsidR="00E26860" w:rsidRPr="004F02C7" w:rsidRDefault="004F02C7" w:rsidP="00E26860">
                                      <w:pPr>
                                        <w:jc w:val="center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14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tcBorders>
                                        <w:left w:val="single" w:sz="24" w:space="0" w:color="276E8B" w:themeColor="accent1" w:themeShade="BF"/>
                                      </w:tcBorders>
                                    </w:tcPr>
                                    <w:p w14:paraId="68D8BB1C" w14:textId="013570D2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17" w:type="pct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5D8F0221" w14:textId="4659B4E7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15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5251877A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2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1CC724D8" w14:textId="3724C6AA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16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1EDD3DED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8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289D5D34" w14:textId="3F9E8B2C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17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380D5EE5" w14:textId="4AFB5DAC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6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73FE4A36" w14:textId="248ABD5A" w:rsidR="00E26860" w:rsidRPr="00871011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71011"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18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7D71DD58" w14:textId="77777777" w:rsidR="00E26860" w:rsidRPr="00871011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04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1445702F" w14:textId="59A4A286" w:rsidR="00E26860" w:rsidRPr="00871011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71011"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19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46ED6E40" w14:textId="77777777" w:rsidR="00E26860" w:rsidRPr="004F02C7" w:rsidRDefault="00E26860" w:rsidP="00E26860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404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1DAB696A" w14:textId="12FE090E" w:rsidR="00E26860" w:rsidRPr="004F02C7" w:rsidRDefault="004F02C7" w:rsidP="00E26860">
                                      <w:pPr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FF0000"/>
                                          <w:sz w:val="18"/>
                                          <w:szCs w:val="18"/>
                                          <w:rtl/>
                                        </w:rPr>
                                        <w:t>20</w:t>
                                      </w:r>
                                    </w:p>
                                  </w:tc>
                                </w:tr>
                                <w:tr w:rsidR="0088408E" w:rsidRPr="004F02C7" w14:paraId="13A351E9" w14:textId="77777777" w:rsidTr="00E26860">
                                  <w:trPr>
                                    <w:gridAfter w:val="1"/>
                                    <w:wAfter w:w="589" w:type="pct"/>
                                    <w:trHeight w:val="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407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36B3BEA8" w14:textId="4F48CFA4" w:rsidR="00E26860" w:rsidRPr="004F02C7" w:rsidRDefault="004F02C7" w:rsidP="00E26860">
                                      <w:pPr>
                                        <w:jc w:val="center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  <w:t>21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tcBorders>
                                        <w:left w:val="single" w:sz="24" w:space="0" w:color="276E8B" w:themeColor="accent1" w:themeShade="BF"/>
                                      </w:tcBorders>
                                    </w:tcPr>
                                    <w:p w14:paraId="28A60FDF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17" w:type="pct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05BB9384" w14:textId="5B3C2E5D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22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0816D698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2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6F333C10" w14:textId="408406B1" w:rsidR="00E26860" w:rsidRPr="004F02C7" w:rsidRDefault="004F02C7" w:rsidP="00E26860">
                                      <w:pPr>
                                        <w:jc w:val="left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23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1B943085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8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1F1617CA" w14:textId="24EF900A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24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2D9B6013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6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3CC17B84" w14:textId="094C4110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  <w:t>25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65AC3CC9" w14:textId="4CD9685A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04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1BA4CFF3" w14:textId="184D4DDD" w:rsidR="00E26860" w:rsidRPr="004F02C7" w:rsidRDefault="004F02C7" w:rsidP="00E26860">
                                      <w:pPr>
                                        <w:jc w:val="left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26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1CCA6A75" w14:textId="63A5E8BA" w:rsidR="00E26860" w:rsidRPr="004F02C7" w:rsidRDefault="00E26860" w:rsidP="00E26860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b/>
                                          <w:bC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404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1C62C16E" w14:textId="38B9D56D" w:rsidR="004F02C7" w:rsidRPr="004F02C7" w:rsidRDefault="004F02C7" w:rsidP="004F02C7">
                                      <w:pPr>
                                        <w:ind w:right="-45"/>
                                        <w:jc w:val="both"/>
                                        <w:rPr>
                                          <w:rFonts w:asciiTheme="majorBidi" w:hAnsiTheme="majorBidi" w:cs="B Nazanin"/>
                                          <w:b/>
                                          <w:bC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b/>
                                          <w:bCs/>
                                          <w:color w:val="FF0000"/>
                                          <w:sz w:val="18"/>
                                          <w:szCs w:val="18"/>
                                          <w:rtl/>
                                        </w:rPr>
                                        <w:t>27</w:t>
                                      </w:r>
                                    </w:p>
                                  </w:tc>
                                </w:tr>
                                <w:tr w:rsidR="0088408E" w:rsidRPr="004F02C7" w14:paraId="17749BA8" w14:textId="77777777" w:rsidTr="00E26860">
                                  <w:trPr>
                                    <w:gridAfter w:val="1"/>
                                    <w:wAfter w:w="589" w:type="pct"/>
                                    <w:trHeight w:val="6"/>
                                  </w:trPr>
                                  <w:tc>
                                    <w:tcPr>
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<w:tcW w:w="407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719ADAF3" w14:textId="6C3A35CA" w:rsidR="00E26860" w:rsidRPr="004F02C7" w:rsidRDefault="004F02C7" w:rsidP="00E26860">
                                      <w:pPr>
                                        <w:jc w:val="left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28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tcBorders>
                                        <w:left w:val="single" w:sz="24" w:space="0" w:color="276E8B" w:themeColor="accent1" w:themeShade="BF"/>
                                      </w:tcBorders>
                                    </w:tcPr>
                                    <w:p w14:paraId="5CCE943C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17" w:type="pct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7C19BAA7" w14:textId="602DE56F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29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021A985A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2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51535597" w14:textId="1692D2B3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30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050751BC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398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04D7558B" w14:textId="246E427E" w:rsidR="00E26860" w:rsidRPr="004F02C7" w:rsidRDefault="004F02C7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B Nazanin" w:hint="cs"/>
                                          <w:color w:val="auto"/>
                                          <w:sz w:val="18"/>
                                          <w:szCs w:val="18"/>
                                          <w:rtl/>
                                        </w:rPr>
                                        <w:t>31</w:t>
                                      </w: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53F96A78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66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2276678B" w14:textId="4FF07D42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336F1331" w14:textId="77777777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404" w:type="pct"/>
                                      <w:gridSpan w:val="2"/>
                                      <w:tcBorders>
                                        <w:top w:val="single" w:sz="4" w:space="0" w:color="7F7F7F" w:themeColor="text1" w:themeTint="80"/>
                                        <w:right w:val="single" w:sz="24" w:space="0" w:color="7F7F7F" w:themeColor="text1" w:themeTint="80"/>
                                      </w:tcBorders>
                                    </w:tcPr>
                                    <w:p w14:paraId="47401485" w14:textId="0DC2A8F0" w:rsidR="00E26860" w:rsidRPr="004F02C7" w:rsidRDefault="00E26860" w:rsidP="00E26860">
                                      <w:pPr>
                                        <w:jc w:val="center"/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2" w:type="pct"/>
                                      <w:gridSpan w:val="2"/>
                                      <w:tcBorders>
                                        <w:left w:val="single" w:sz="24" w:space="0" w:color="7F7F7F" w:themeColor="text1" w:themeTint="80"/>
                                      </w:tcBorders>
                                    </w:tcPr>
                                    <w:p w14:paraId="0060045E" w14:textId="77777777" w:rsidR="00E26860" w:rsidRPr="004F02C7" w:rsidRDefault="00E26860" w:rsidP="00E26860">
                                      <w:pPr>
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404" w:type="pct"/>
                                      <w:tcBorders>
                                        <w:top w:val="single" w:sz="4" w:space="0" w:color="276E8B" w:themeColor="accent1" w:themeShade="BF"/>
                                        <w:right w:val="single" w:sz="24" w:space="0" w:color="276E8B" w:themeColor="accent1" w:themeShade="BF"/>
                                      </w:tcBorders>
                                    </w:tcPr>
                                    <w:p w14:paraId="7E9439A6" w14:textId="7FD7C17F" w:rsidR="00E26860" w:rsidRPr="004F02C7" w:rsidRDefault="00E26860" w:rsidP="00E26860">
                                      <w:pPr>
                                        <w:rPr>
                                          <w:rFonts w:asciiTheme="majorBidi" w:hAnsiTheme="majorBidi" w:cs="B Nazanin"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5DC24897" w14:textId="77777777" w:rsidR="00F95EBD" w:rsidRPr="004F02C7" w:rsidRDefault="00F95EBD" w:rsidP="0022410D">
                                <w:pPr>
                                  <w:spacing w:before="240"/>
                                  <w:rPr>
                                    <w:rFonts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  <w:tbl>
                                <w:tblPr>
                                  <w:tblStyle w:val="GridTable5Dark-Accent1"/>
                                  <w:tblW w:w="5898" w:type="dxa"/>
                                  <w:tblInd w:w="625" w:type="dxa"/>
                                  <w:tblLook w:val="0520" w:firstRow="1" w:lastRow="0" w:firstColumn="0" w:lastColumn="1" w:noHBand="0" w:noVBand="1"/>
                                </w:tblPr>
                                <w:tblGrid>
                                  <w:gridCol w:w="1306"/>
                                  <w:gridCol w:w="79"/>
                                  <w:gridCol w:w="1145"/>
                                  <w:gridCol w:w="219"/>
                                  <w:gridCol w:w="640"/>
                                  <w:gridCol w:w="1003"/>
                                  <w:gridCol w:w="239"/>
                                  <w:gridCol w:w="1003"/>
                                  <w:gridCol w:w="202"/>
                                  <w:gridCol w:w="62"/>
                                </w:tblGrid>
                                <w:tr w:rsidR="00714F64" w14:paraId="42624485" w14:textId="77777777" w:rsidTr="00C8470F">
                                  <w:tr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trHeight w:val="324"/>
                                  </w:trPr>
                                  <w:tc>
                                    <w:tcPr>
                                      <w:tcW w:w="1306" w:type="dxa"/>
                                    </w:tcPr>
                                    <w:p w14:paraId="020158DE" w14:textId="43CD794F" w:rsidR="00714F64" w:rsidRDefault="00714F64" w:rsidP="0022410D">
                                      <w:pPr>
                                        <w:pStyle w:val="Caption"/>
                                        <w:keepNext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1443" w:type="dxa"/>
                                      <w:gridSpan w:val="3"/>
                                    </w:tcPr>
                                    <w:p w14:paraId="08BAFA78" w14:textId="77777777" w:rsidR="00714F64" w:rsidRDefault="00714F64" w:rsidP="0022410D">
                                      <w:pPr>
                                        <w:pStyle w:val="Caption"/>
                                        <w:keepNext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1882" w:type="dxa"/>
                                      <w:gridSpan w:val="3"/>
                                    </w:tcPr>
                                    <w:p w14:paraId="55109974" w14:textId="77777777" w:rsidR="00714F64" w:rsidRDefault="00714F64" w:rsidP="0022410D">
                                      <w:pPr>
                                        <w:pStyle w:val="Caption"/>
                                        <w:keepNext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tcW w:w="1003" w:type="dxa"/>
                                    </w:tcPr>
                                    <w:p w14:paraId="08277B75" w14:textId="59ACCBBB" w:rsidR="00714F64" w:rsidRDefault="00714F64" w:rsidP="0022410D">
                                      <w:pPr>
                                        <w:pStyle w:val="Caption"/>
                                        <w:keepNext/>
                                        <w:jc w:val="center"/>
                                      </w:pP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264" w:type="dxa"/>
                                      <w:gridSpan w:val="2"/>
                                    </w:tcPr>
                                    <w:p w14:paraId="6DB7E1E7" w14:textId="77777777" w:rsidR="00714F64" w:rsidRDefault="00714F64" w:rsidP="0022410D">
                                      <w:pPr>
                                        <w:pStyle w:val="Caption"/>
                                        <w:keepNext/>
                                        <w:jc w:val="center"/>
                                      </w:pPr>
                                    </w:p>
                                  </w:tc>
                                </w:tr>
                                <w:tr w:rsidR="00714F64" w14:paraId="4FCB4AC8" w14:textId="77777777" w:rsidTr="00020431">
                                  <w:trPr>
                                    <w:gridAfter w:val="1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wAfter w:w="62" w:type="dxa"/>
                                    <w:trHeight w:val="635"/>
                                  </w:trPr>
                                  <w:tc>
                                    <w:tcPr>
                                      <w:tcW w:w="1385" w:type="dxa"/>
                                      <w:gridSpan w:val="2"/>
                                    </w:tcPr>
                                    <w:p w14:paraId="67F08D53" w14:textId="34F47B22" w:rsidR="00714F64" w:rsidRPr="00E0070D" w:rsidRDefault="00714F64" w:rsidP="00992EE2">
                                      <w:pPr>
                                        <w:pStyle w:val="Caption"/>
                                        <w:keepNext/>
                                        <w:spacing w:before="120" w:after="120" w:line="276" w:lineRule="auto"/>
                                        <w:ind w:left="-144" w:right="-144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</w:rPr>
                                        <w:t>مقدار ساعت کارشده</w:t>
                                      </w:r>
                                    </w:p>
                                  </w:tc>
                                  <w:tc>
                                    <w:tcPr>
                                      <w:tcW w:w="1145" w:type="dxa"/>
                                    </w:tcPr>
                                    <w:p w14:paraId="126A88FD" w14:textId="36943C2F" w:rsidR="00714F64" w:rsidRPr="00E0070D" w:rsidRDefault="00E26860" w:rsidP="00992EE2">
                                      <w:pPr>
                                        <w:pStyle w:val="Caption"/>
                                        <w:keepNext/>
                                        <w:spacing w:before="120" w:after="120" w:line="276" w:lineRule="auto"/>
                                        <w:ind w:left="-144" w:right="-144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</w:rPr>
                                        <w:t>درحال انجلم</w:t>
                                      </w:r>
                                    </w:p>
                                  </w:tc>
                                  <w:tc>
                                    <w:tcPr>
                                      <w:tcW w:w="859" w:type="dxa"/>
                                      <w:gridSpan w:val="2"/>
                                    </w:tcPr>
                                    <w:p w14:paraId="234C061A" w14:textId="7CDFF431" w:rsidR="00714F64" w:rsidRDefault="00E26860" w:rsidP="00992EE2">
                                      <w:pPr>
                                        <w:pStyle w:val="Caption"/>
                                        <w:keepNext/>
                                        <w:spacing w:before="120" w:after="120" w:line="276" w:lineRule="auto"/>
                                        <w:ind w:left="-144" w:right="-144"/>
                                        <w:jc w:val="center"/>
                                        <w:rPr>
                                          <w:b/>
                                          <w:bCs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fa-IR"/>
                                        </w:rPr>
                                        <w:t>تحویلی</w:t>
                                      </w:r>
                                    </w:p>
                                  </w:tc>
                                  <w:tc>
                                    <w:tcPr>
                                      <w:tcW w:w="1003" w:type="dxa"/>
                                    </w:tcPr>
                                    <w:p w14:paraId="1C16119A" w14:textId="36B3C17F" w:rsidR="00714F64" w:rsidRPr="00E0070D" w:rsidRDefault="00714F64" w:rsidP="00992EE2">
                                      <w:pPr>
                                        <w:pStyle w:val="Caption"/>
                                        <w:keepNext/>
                                        <w:spacing w:before="120" w:after="120" w:line="276" w:lineRule="auto"/>
                                        <w:ind w:left="-144" w:right="-144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</w:rPr>
                                        <w:t>تعداد کل</w:t>
                                      </w: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1444" w:type="dxa"/>
                                      <w:gridSpan w:val="3"/>
                                    </w:tcPr>
                                    <w:p w14:paraId="15AE038F" w14:textId="77777777" w:rsidR="00714F64" w:rsidRDefault="00714F64" w:rsidP="00992EE2">
                                      <w:pPr>
                                        <w:pStyle w:val="Caption"/>
                                        <w:keepNext/>
                                        <w:spacing w:before="120" w:after="160"/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</w:p>
                                  </w:tc>
                                </w:tr>
                                <w:tr w:rsidR="00714F64" w14:paraId="55E224CB" w14:textId="77777777" w:rsidTr="00020431">
                                  <w:trPr>
                                    <w:gridAfter w:val="1"/>
                                    <w:wAfter w:w="62" w:type="dxa"/>
                                    <w:trHeight w:val="329"/>
                                  </w:trPr>
                                  <w:tc>
                                    <w:tcPr>
                                      <w:tcW w:w="1385" w:type="dxa"/>
                                      <w:gridSpan w:val="2"/>
                                    </w:tcPr>
                                    <w:p w14:paraId="2FF50317" w14:textId="24A3A251" w:rsidR="00714F64" w:rsidRPr="00E26860" w:rsidRDefault="007D71EA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0</w:t>
                                      </w:r>
                                    </w:p>
                                  </w:tc>
                                  <w:tc>
                                    <w:tcPr>
                                      <w:tcW w:w="1145" w:type="dxa"/>
                                    </w:tcPr>
                                    <w:p w14:paraId="65844320" w14:textId="505C3A81" w:rsidR="00714F64" w:rsidRPr="00E26860" w:rsidRDefault="00A312C5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859" w:type="dxa"/>
                                      <w:gridSpan w:val="2"/>
                                    </w:tcPr>
                                    <w:p w14:paraId="37F19CE4" w14:textId="4098D7F7" w:rsidR="00714F64" w:rsidRPr="00E26860" w:rsidRDefault="00E65354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0</w:t>
                                      </w:r>
                                    </w:p>
                                  </w:tc>
                                  <w:tc>
                                    <w:tcPr>
                                      <w:tcW w:w="1003" w:type="dxa"/>
                                    </w:tcPr>
                                    <w:p w14:paraId="1E0FFE31" w14:textId="4288EA02" w:rsidR="00714F64" w:rsidRPr="00E26860" w:rsidRDefault="00C8470F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1444" w:type="dxa"/>
                                      <w:gridSpan w:val="3"/>
                                    </w:tcPr>
                                    <w:p w14:paraId="66974FED" w14:textId="7699290D" w:rsidR="00714F64" w:rsidRDefault="00714F64" w:rsidP="00992EE2">
                                      <w:pPr>
                                        <w:pStyle w:val="Caption"/>
                                        <w:keepNext/>
                                        <w:spacing w:before="120" w:after="160"/>
                                        <w:jc w:val="center"/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ساخت دستگاه</w:t>
                                      </w:r>
                                    </w:p>
                                  </w:tc>
                                </w:tr>
                                <w:tr w:rsidR="00714F64" w14:paraId="3C7F29FA" w14:textId="77777777" w:rsidTr="00020431">
                                  <w:trPr>
                                    <w:gridAfter w:val="1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wAfter w:w="62" w:type="dxa"/>
                                    <w:trHeight w:val="324"/>
                                  </w:trPr>
                                  <w:tc>
                                    <w:tcPr>
                                      <w:tcW w:w="1385" w:type="dxa"/>
                                      <w:gridSpan w:val="2"/>
                                    </w:tcPr>
                                    <w:p w14:paraId="1527B848" w14:textId="1272F2C0" w:rsidR="00714F64" w:rsidRPr="00E26860" w:rsidRDefault="001E6DA3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173</w:t>
                                      </w:r>
                                    </w:p>
                                  </w:tc>
                                  <w:tc>
                                    <w:tcPr>
                                      <w:tcW w:w="1145" w:type="dxa"/>
                                    </w:tcPr>
                                    <w:p w14:paraId="2FD5508A" w14:textId="6F0CDE9C" w:rsidR="00714F64" w:rsidRPr="00E26860" w:rsidRDefault="00A252D6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13</w:t>
                                      </w:r>
                                    </w:p>
                                  </w:tc>
                                  <w:tc>
                                    <w:tcPr>
                                      <w:tcW w:w="859" w:type="dxa"/>
                                      <w:gridSpan w:val="2"/>
                                    </w:tcPr>
                                    <w:p w14:paraId="2428BF06" w14:textId="40AE8C9D" w:rsidR="00714F64" w:rsidRPr="00E26860" w:rsidRDefault="009E4F60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  <w:lang w:bidi="fa-IR"/>
                                        </w:rPr>
                                        <w:t>0</w:t>
                                      </w:r>
                                    </w:p>
                                  </w:tc>
                                  <w:tc>
                                    <w:tcPr>
                                      <w:tcW w:w="1003" w:type="dxa"/>
                                    </w:tcPr>
                                    <w:p w14:paraId="257F8252" w14:textId="272864EA" w:rsidR="00714F64" w:rsidRPr="00E26860" w:rsidRDefault="009E4F60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13</w:t>
                                      </w: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1444" w:type="dxa"/>
                                      <w:gridSpan w:val="3"/>
                                    </w:tcPr>
                                    <w:p w14:paraId="27B74281" w14:textId="39DD0C45" w:rsidR="00714F64" w:rsidRDefault="00714F64" w:rsidP="00992EE2">
                                      <w:pPr>
                                        <w:pStyle w:val="Caption"/>
                                        <w:keepNext/>
                                        <w:spacing w:before="120" w:after="160"/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ساخت قالب</w:t>
                                      </w:r>
                                    </w:p>
                                  </w:tc>
                                </w:tr>
                                <w:tr w:rsidR="00EF2764" w14:paraId="4D6D3650" w14:textId="77777777" w:rsidTr="00020431">
                                  <w:trPr>
                                    <w:gridAfter w:val="1"/>
                                    <w:wAfter w:w="62" w:type="dxa"/>
                                    <w:trHeight w:val="324"/>
                                  </w:trPr>
                                  <w:tc>
                                    <w:tcPr>
                                      <w:tcW w:w="1385" w:type="dxa"/>
                                      <w:gridSpan w:val="2"/>
                                    </w:tcPr>
                                    <w:p w14:paraId="7AD977F2" w14:textId="5F445421" w:rsidR="00EF2764" w:rsidRPr="00E26860" w:rsidRDefault="001E6DA3" w:rsidP="00EF2764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49</w:t>
                                      </w:r>
                                    </w:p>
                                  </w:tc>
                                  <w:tc>
                                    <w:tcPr>
                                      <w:tcW w:w="1145" w:type="dxa"/>
                                    </w:tcPr>
                                    <w:p w14:paraId="03DB753B" w14:textId="5BA1EC5C" w:rsidR="00EF2764" w:rsidRPr="00E26860" w:rsidRDefault="001E6DA3" w:rsidP="00EF2764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859" w:type="dxa"/>
                                      <w:gridSpan w:val="2"/>
                                    </w:tcPr>
                                    <w:p w14:paraId="6F54791D" w14:textId="2B46DC8A" w:rsidR="00EF2764" w:rsidRPr="00E26860" w:rsidRDefault="001E6DA3" w:rsidP="00EF2764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1003" w:type="dxa"/>
                                    </w:tcPr>
                                    <w:p w14:paraId="152D04B8" w14:textId="310409FC" w:rsidR="00EF2764" w:rsidRPr="00E26860" w:rsidRDefault="001E6DA3" w:rsidP="00EF2764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1444" w:type="dxa"/>
                                      <w:gridSpan w:val="3"/>
                                    </w:tcPr>
                                    <w:p w14:paraId="7B1AC7BA" w14:textId="7969AE5D" w:rsidR="00EF2764" w:rsidRDefault="00EF2764" w:rsidP="00EF2764">
                                      <w:pPr>
                                        <w:pStyle w:val="Caption"/>
                                        <w:keepNext/>
                                        <w:spacing w:before="120" w:after="160"/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ساخت قطعه</w:t>
                                      </w:r>
                                    </w:p>
                                  </w:tc>
                                </w:tr>
                                <w:tr w:rsidR="00714F64" w14:paraId="00C60821" w14:textId="77777777" w:rsidTr="00C8470F">
                                  <w:trPr>
                                    <w:gridAfter w:val="1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wAfter w:w="62" w:type="dxa"/>
                                    <w:trHeight w:val="521"/>
                                  </w:trPr>
                                  <w:tc>
                                    <w:tcPr>
                                      <w:tcW w:w="1385" w:type="dxa"/>
                                      <w:gridSpan w:val="2"/>
                                    </w:tcPr>
                                    <w:p w14:paraId="53F5EC25" w14:textId="7F9787E0" w:rsidR="00714F64" w:rsidRPr="00C8470F" w:rsidRDefault="001E6DA3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 w:cs="B Compset"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cs="B Compset" w:hint="cs"/>
                                          <w:sz w:val="22"/>
                                          <w:szCs w:val="22"/>
                                          <w:rtl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1145" w:type="dxa"/>
                                    </w:tcPr>
                                    <w:p w14:paraId="1C712F5F" w14:textId="179E7927" w:rsidR="00714F64" w:rsidRPr="00E26860" w:rsidRDefault="001E6DA3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  <w:lang w:bidi="fa-IR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859" w:type="dxa"/>
                                      <w:gridSpan w:val="2"/>
                                    </w:tcPr>
                                    <w:p w14:paraId="0D9C0689" w14:textId="597B83E5" w:rsidR="00714F64" w:rsidRPr="00E26860" w:rsidRDefault="00961ACE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0</w:t>
                                      </w:r>
                                    </w:p>
                                  </w:tc>
                                  <w:tc>
                                    <w:tcPr>
                                      <w:tcW w:w="1003" w:type="dxa"/>
                                    </w:tcPr>
                                    <w:p w14:paraId="3D330084" w14:textId="5F5B3EB1" w:rsidR="00714F64" w:rsidRPr="00E26860" w:rsidRDefault="001E6DA3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1444" w:type="dxa"/>
                                      <w:gridSpan w:val="3"/>
                                    </w:tcPr>
                                    <w:p w14:paraId="68A799D9" w14:textId="66B6C3CC" w:rsidR="00714F64" w:rsidRDefault="00714F64" w:rsidP="00992EE2">
                                      <w:pPr>
                                        <w:pStyle w:val="Caption"/>
                                        <w:keepNext/>
                                        <w:spacing w:before="120" w:after="160"/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تعمیر دستگاه</w:t>
                                      </w:r>
                                    </w:p>
                                  </w:tc>
                                </w:tr>
                                <w:tr w:rsidR="00714F64" w14:paraId="20FED02D" w14:textId="77777777" w:rsidTr="00020431">
                                  <w:trPr>
                                    <w:gridAfter w:val="1"/>
                                    <w:wAfter w:w="62" w:type="dxa"/>
                                    <w:trHeight w:val="324"/>
                                  </w:trPr>
                                  <w:tc>
                                    <w:tcPr>
                                      <w:tcW w:w="1385" w:type="dxa"/>
                                      <w:gridSpan w:val="2"/>
                                    </w:tcPr>
                                    <w:p w14:paraId="51125FE7" w14:textId="366A7EB9" w:rsidR="00714F64" w:rsidRPr="00C8470F" w:rsidRDefault="001E6DA3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 w:cs="B Compset"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cs="B Compset" w:hint="cs"/>
                                          <w:sz w:val="22"/>
                                          <w:szCs w:val="22"/>
                                          <w:rtl/>
                                        </w:rPr>
                                        <w:t>250</w:t>
                                      </w:r>
                                    </w:p>
                                  </w:tc>
                                  <w:tc>
                                    <w:tcPr>
                                      <w:tcW w:w="1145" w:type="dxa"/>
                                    </w:tcPr>
                                    <w:p w14:paraId="48F5FA4F" w14:textId="4C9342F2" w:rsidR="00714F64" w:rsidRPr="00E26860" w:rsidRDefault="00871011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11</w:t>
                                      </w:r>
                                    </w:p>
                                  </w:tc>
                                  <w:tc>
                                    <w:tcPr>
                                      <w:tcW w:w="859" w:type="dxa"/>
                                      <w:gridSpan w:val="2"/>
                                    </w:tcPr>
                                    <w:p w14:paraId="40BF31B4" w14:textId="6A1CD73B" w:rsidR="00714F64" w:rsidRPr="00E26860" w:rsidRDefault="00871011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1003" w:type="dxa"/>
                                    </w:tcPr>
                                    <w:p w14:paraId="1F9076ED" w14:textId="1C731575" w:rsidR="00714F64" w:rsidRPr="00E26860" w:rsidRDefault="00871011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</w:rPr>
                                        <w:t>13</w:t>
                                      </w: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1444" w:type="dxa"/>
                                      <w:gridSpan w:val="3"/>
                                    </w:tcPr>
                                    <w:p w14:paraId="042F2DDB" w14:textId="4C18BCF7" w:rsidR="00714F64" w:rsidRDefault="00714F64" w:rsidP="00992EE2">
                                      <w:pPr>
                                        <w:pStyle w:val="Caption"/>
                                        <w:keepNext/>
                                        <w:spacing w:before="120" w:after="160"/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تعمیر قالب</w:t>
                                      </w:r>
                                    </w:p>
                                  </w:tc>
                                </w:tr>
                                <w:tr w:rsidR="00714F64" w14:paraId="4C38513B" w14:textId="77777777" w:rsidTr="00020431">
                                  <w:trPr>
                                    <w:gridAfter w:val="1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wAfter w:w="62" w:type="dxa"/>
                                    <w:trHeight w:val="324"/>
                                  </w:trPr>
                                  <w:tc>
                                    <w:tcPr>
                                      <w:tcW w:w="1385" w:type="dxa"/>
                                      <w:gridSpan w:val="2"/>
                                    </w:tcPr>
                                    <w:p w14:paraId="58903D36" w14:textId="33D057FB" w:rsidR="00714F64" w:rsidRPr="00E26860" w:rsidRDefault="001E6DA3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hint="cs"/>
                                          <w:rtl/>
                                          <w:lang w:bidi="fa-IR"/>
                                        </w:rPr>
                                        <w:t>25</w:t>
                                      </w:r>
                                    </w:p>
                                  </w:tc>
                                  <w:tc>
                                    <w:tcPr>
                                      <w:tcW w:w="1145" w:type="dxa"/>
                                    </w:tcPr>
                                    <w:p w14:paraId="308923D3" w14:textId="6F4E675E" w:rsidR="00714F64" w:rsidRPr="00E26860" w:rsidRDefault="001E6DA3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 w:cs="B Compset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cs="B Compset" w:hint="cs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rtl/>
                                          <w:lang w:bidi="fa-IR"/>
                                        </w:rPr>
                                        <w:t>0</w:t>
                                      </w:r>
                                    </w:p>
                                  </w:tc>
                                  <w:tc>
                                    <w:tcPr>
                                      <w:tcW w:w="859" w:type="dxa"/>
                                      <w:gridSpan w:val="2"/>
                                    </w:tcPr>
                                    <w:p w14:paraId="6D357418" w14:textId="5C95E032" w:rsidR="00714F64" w:rsidRPr="00E26860" w:rsidRDefault="001E6DA3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 w:cs="B Compset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cs="B Compset" w:hint="cs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rtl/>
                                        </w:rPr>
                                        <w:t>14</w:t>
                                      </w:r>
                                    </w:p>
                                  </w:tc>
                                  <w:tc>
                                    <w:tcPr>
                                      <w:tcW w:w="1003" w:type="dxa"/>
                                    </w:tcPr>
                                    <w:p w14:paraId="18301C03" w14:textId="69D3D44F" w:rsidR="00714F64" w:rsidRPr="00E26860" w:rsidRDefault="001E6DA3" w:rsidP="00992EE2">
                                      <w:pPr>
                                        <w:pStyle w:val="Caption"/>
                                        <w:keepNext/>
                                        <w:spacing w:before="120" w:after="120"/>
                                        <w:ind w:left="-144" w:right="-144"/>
                                        <w:jc w:val="center"/>
                                        <w:rPr>
                                          <w:rFonts w:asciiTheme="minorBidi" w:hAnsiTheme="minorBidi" w:cs="B Compset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Theme="minorBidi" w:hAnsiTheme="minorBidi" w:cs="B Compset" w:hint="cs"/>
                                          <w:i w:val="0"/>
                                          <w:iCs w:val="0"/>
                                          <w:sz w:val="22"/>
                                          <w:szCs w:val="22"/>
                                          <w:rtl/>
                                        </w:rPr>
                                        <w:t>14</w:t>
                                      </w:r>
                                    </w:p>
                                  </w:tc>
                                  <w:tc>
                                    <w:tcPr>
      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      <w:tcW w:w="1444" w:type="dxa"/>
                                      <w:gridSpan w:val="3"/>
                                    </w:tcPr>
                                    <w:p w14:paraId="08AF6813" w14:textId="1A015F5E" w:rsidR="00714F64" w:rsidRDefault="00714F64" w:rsidP="00992EE2">
                                      <w:pPr>
                                        <w:pStyle w:val="Caption"/>
                                        <w:keepNext/>
                                        <w:spacing w:before="120" w:after="160"/>
                                        <w:jc w:val="center"/>
                                        <w:rPr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تعمیر قطعه</w:t>
                                      </w:r>
                                    </w:p>
                                  </w:tc>
                                </w:tr>
                              </w:tbl>
                              <w:p w14:paraId="32305A1D" w14:textId="20819D84" w:rsidR="0022410D" w:rsidRDefault="0022410D" w:rsidP="0022410D">
                                <w:pPr>
                                  <w:pStyle w:val="Caption"/>
                                  <w:keepNext/>
                                  <w:jc w:val="center"/>
                                  <w:rPr>
                                    <w:rtl/>
                                    <w:lang w:bidi="fa-IR"/>
                                  </w:rPr>
                                </w:pPr>
                              </w:p>
                              <w:p w14:paraId="34144161" w14:textId="49998DAC" w:rsidR="0022410D" w:rsidRDefault="0022410D" w:rsidP="0022410D">
                                <w:pPr>
                                  <w:spacing w:after="100" w:afterAutospacing="1"/>
                                  <w:ind w:left="-3744"/>
                                  <w:jc w:val="center"/>
                                  <w:rPr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tbl>
                                <w:tblPr>
                                  <w:tblStyle w:val="TableGrid"/>
                                  <w:tblW w:w="0" w:type="auto"/>
                                  <w:tblInd w:w="-3744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305"/>
                                  <w:gridCol w:w="1305"/>
                                  <w:gridCol w:w="1305"/>
                                  <w:gridCol w:w="1306"/>
                                </w:tblGrid>
                                <w:tr w:rsidR="0022410D" w14:paraId="6489A66D" w14:textId="77777777" w:rsidTr="0022410D">
                                  <w:tc>
                                    <w:tcPr>
                                      <w:tcW w:w="1305" w:type="dxa"/>
                                    </w:tcPr>
                                    <w:p w14:paraId="4B055E12" w14:textId="77777777" w:rsidR="0022410D" w:rsidRDefault="0022410D" w:rsidP="0022410D">
                                      <w:pPr>
                                        <w:spacing w:after="100" w:afterAutospacing="1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305" w:type="dxa"/>
                                    </w:tcPr>
                                    <w:p w14:paraId="27F6C0C4" w14:textId="77777777" w:rsidR="0022410D" w:rsidRDefault="0022410D" w:rsidP="0022410D">
                                      <w:pPr>
                                        <w:spacing w:after="100" w:afterAutospacing="1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305" w:type="dxa"/>
                                    </w:tcPr>
                                    <w:p w14:paraId="404DEC14" w14:textId="77777777" w:rsidR="0022410D" w:rsidRDefault="0022410D" w:rsidP="0022410D">
                                      <w:pPr>
                                        <w:spacing w:after="100" w:afterAutospacing="1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306" w:type="dxa"/>
                                    </w:tcPr>
                                    <w:p w14:paraId="0866A30C" w14:textId="77777777" w:rsidR="0022410D" w:rsidRDefault="0022410D" w:rsidP="0022410D">
                                      <w:pPr>
                                        <w:spacing w:after="100" w:afterAutospacing="1"/>
                                        <w:jc w:val="center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7C3EDA9C" w14:textId="46AB48CA" w:rsidR="00204A30" w:rsidRDefault="00204A30" w:rsidP="0022410D">
                                <w:pPr>
                                  <w:spacing w:after="100" w:afterAutospacing="1"/>
                                  <w:ind w:left="-3744"/>
                                  <w:jc w:val="center"/>
                                  <w:rPr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14:paraId="0491ABAE" w14:textId="6373F56B" w:rsidR="0022410D" w:rsidRDefault="0022410D" w:rsidP="00A2658F">
                                <w:pPr>
                                  <w:spacing w:before="240"/>
                                  <w:ind w:left="-270"/>
                                  <w:jc w:val="center"/>
                                  <w:rPr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14:paraId="729B0773" w14:textId="4079B11A" w:rsidR="0022410D" w:rsidRDefault="0022410D" w:rsidP="00A2658F">
                                <w:pPr>
                                  <w:spacing w:before="240"/>
                                  <w:ind w:left="-270"/>
                                  <w:jc w:val="center"/>
                                  <w:rPr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14:paraId="178C02B2" w14:textId="77777777" w:rsidR="0022410D" w:rsidRPr="00112BA8" w:rsidRDefault="0022410D" w:rsidP="00A2658F">
                                <w:pPr>
                                  <w:spacing w:before="240"/>
                                  <w:ind w:left="-27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D441AAB" w14:textId="74F4C49B" w:rsidR="00112BA8" w:rsidRDefault="00112BA8" w:rsidP="00A2658F">
                                <w:pPr>
                                  <w:spacing w:before="240"/>
                                  <w:ind w:left="-270"/>
                                  <w:jc w:val="center"/>
                                  <w:rPr>
                                    <w:sz w:val="40"/>
                                    <w:szCs w:val="40"/>
                                    <w:rtl/>
                                  </w:rPr>
                                </w:pPr>
                              </w:p>
                              <w:p w14:paraId="61B83E7B" w14:textId="43221E9F" w:rsidR="00C515FA" w:rsidRDefault="00C515FA" w:rsidP="00A2658F">
                                <w:pPr>
                                  <w:spacing w:before="240"/>
                                  <w:ind w:left="-270"/>
                                  <w:jc w:val="center"/>
                                  <w:rPr>
                                    <w:sz w:val="40"/>
                                    <w:szCs w:val="40"/>
                                    <w:rtl/>
                                  </w:rPr>
                                </w:pPr>
                              </w:p>
                              <w:p w14:paraId="0EFD8C09" w14:textId="77777777" w:rsidR="00C515FA" w:rsidRDefault="00C515FA" w:rsidP="00A2658F">
                                <w:pPr>
                                  <w:spacing w:before="240"/>
                                  <w:ind w:left="-270"/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128A383E" w14:textId="52DE143F" w:rsidR="00E57595" w:rsidRPr="00012A8F" w:rsidRDefault="00CF72CB" w:rsidP="00A2658F">
                                <w:pPr>
                                  <w:spacing w:before="240"/>
                                  <w:ind w:left="-270"/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cs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           </w:t>
                                </w:r>
                              </w:p>
                            </w:txbxContent>
                          </wps:txbx>
                          <wps:bodyPr rot="0" vert="horz" wrap="square" lIns="365760" tIns="914400" rIns="15544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82CEF9" id="Rectangle 16" o:spid="_x0000_s1026" style="position:absolute;margin-left:12pt;margin-top:17.25pt;width:412pt;height:807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" fillcolor="#3494ba [3204]" strokeweight="2pt">
                    <v:path arrowok="t"/>
                    <v:textbox inset="28.8pt,1in,122.4pt">
                      <w:txbxContent>
                        <w:p w14:paraId="071F42AD" w14:textId="77777777" w:rsidR="00CF72CB" w:rsidRDefault="0017478E" w:rsidP="00CF72CB">
                          <w:pPr>
                            <w:spacing w:before="240"/>
                            <w:jc w:val="center"/>
                            <w:rPr>
                              <w:rFonts w:ascii="Aldhabi" w:hAnsi="Aldhabi" w:cs="Aldhabi"/>
                              <w:noProof/>
                              <w:color w:val="3494BA" w:themeColor="accent1"/>
                              <w:rtl/>
                            </w:rPr>
                          </w:pPr>
                          <w:r>
                            <w:rPr>
                              <w:rFonts w:ascii="Aldhabi" w:hAnsi="Aldhabi" w:cs="Aldhabi"/>
                              <w:color w:val="3494BA" w:themeColor="accent1"/>
                            </w:rPr>
                            <w:t></w:t>
                          </w:r>
                        </w:p>
                        <w:p w14:paraId="1F879869" w14:textId="77777777" w:rsidR="00CF72CB" w:rsidRDefault="00CF72CB" w:rsidP="00CF72CB">
                          <w:pPr>
                            <w:spacing w:before="240"/>
                            <w:jc w:val="center"/>
                            <w:rPr>
                              <w:rFonts w:ascii="Aldhabi" w:hAnsi="Aldhabi" w:cs="Aldhabi"/>
                              <w:noProof/>
                              <w:color w:val="3494BA" w:themeColor="accent1"/>
                              <w:rtl/>
                            </w:rPr>
                          </w:pPr>
                        </w:p>
                        <w:p w14:paraId="72DD8234" w14:textId="77777777" w:rsidR="00CF72CB" w:rsidRDefault="00CF72CB" w:rsidP="00CF72CB">
                          <w:pPr>
                            <w:spacing w:before="240"/>
                            <w:jc w:val="center"/>
                            <w:rPr>
                              <w:rFonts w:ascii="Aldhabi" w:hAnsi="Aldhabi" w:cs="Aldhabi"/>
                              <w:noProof/>
                              <w:color w:val="3494BA" w:themeColor="accent1"/>
                              <w:rtl/>
                            </w:rPr>
                          </w:pPr>
                        </w:p>
                        <w:p w14:paraId="3FA23016" w14:textId="77777777" w:rsidR="00CF72CB" w:rsidRDefault="00CF72CB" w:rsidP="00CF72CB">
                          <w:pPr>
                            <w:spacing w:before="240"/>
                            <w:jc w:val="center"/>
                            <w:rPr>
                              <w:rFonts w:ascii="Aldhabi" w:hAnsi="Aldhabi" w:cs="Aldhabi"/>
                              <w:noProof/>
                              <w:color w:val="3494BA" w:themeColor="accent1"/>
                              <w:rtl/>
                            </w:rPr>
                          </w:pPr>
                        </w:p>
                        <w:p w14:paraId="57AF10CD" w14:textId="77777777" w:rsidR="00CF72CB" w:rsidRDefault="00CF72CB" w:rsidP="00CF72CB">
                          <w:pPr>
                            <w:spacing w:before="240"/>
                            <w:jc w:val="center"/>
                            <w:rPr>
                              <w:rFonts w:ascii="Aldhabi" w:hAnsi="Aldhabi" w:cs="Aldhabi"/>
                              <w:noProof/>
                              <w:color w:val="3494BA" w:themeColor="accent1"/>
                              <w:rtl/>
                            </w:rPr>
                          </w:pPr>
                        </w:p>
                        <w:tbl>
                          <w:tblPr>
                            <w:tblStyle w:val="Calendar3"/>
                            <w:tblW w:w="4694" w:type="pct"/>
                            <w:tblInd w:w="1714" w:type="dxa"/>
                            <w:tblLayout w:type="fixed"/>
                            <w:tblLook w:val="05A0" w:firstRow="1" w:lastRow="0" w:firstColumn="1" w:lastColumn="1" w:noHBand="0" w:noVBand="1"/>
                          </w:tblPr>
                          <w:tblGrid>
                            <w:gridCol w:w="396"/>
                            <w:gridCol w:w="236"/>
                            <w:gridCol w:w="405"/>
                            <w:gridCol w:w="223"/>
                            <w:gridCol w:w="13"/>
                            <w:gridCol w:w="443"/>
                            <w:gridCol w:w="6"/>
                            <w:gridCol w:w="226"/>
                            <w:gridCol w:w="10"/>
                            <w:gridCol w:w="381"/>
                            <w:gridCol w:w="6"/>
                            <w:gridCol w:w="227"/>
                            <w:gridCol w:w="10"/>
                            <w:gridCol w:w="448"/>
                            <w:gridCol w:w="6"/>
                            <w:gridCol w:w="226"/>
                            <w:gridCol w:w="11"/>
                            <w:gridCol w:w="388"/>
                            <w:gridCol w:w="6"/>
                            <w:gridCol w:w="226"/>
                            <w:gridCol w:w="11"/>
                            <w:gridCol w:w="395"/>
                            <w:gridCol w:w="574"/>
                          </w:tblGrid>
                          <w:tr w:rsidR="00465A0C" w:rsidRPr="00605533" w14:paraId="76A2FC1F" w14:textId="77777777" w:rsidTr="00E26860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3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000" w:type="pct"/>
                                <w:gridSpan w:val="23"/>
                              </w:tcPr>
                              <w:p w14:paraId="12558A30" w14:textId="77777777" w:rsidR="00204A30" w:rsidRPr="00605533" w:rsidRDefault="00204A30">
                                <w:pPr>
                                  <w:rPr>
                                    <w:rFonts w:asciiTheme="majorBidi" w:hAnsiTheme="majorBidi"/>
                                  </w:rPr>
                                </w:pPr>
                                <w:r w:rsidRPr="00605533">
                                  <w:rPr>
                                    <w:rFonts w:asciiTheme="majorBidi" w:hAnsiTheme="majorBidi"/>
                                  </w:rPr>
                                  <w:t xml:space="preserve">December </w:t>
                                </w:r>
                              </w:p>
                            </w:tc>
                          </w:tr>
                          <w:tr w:rsidR="00605533" w:rsidRPr="00605533" w14:paraId="531588FD" w14:textId="77777777" w:rsidTr="00E26860">
                            <w:trPr>
                              <w:trHeight w:val="3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000" w:type="pct"/>
                                <w:gridSpan w:val="23"/>
                              </w:tcPr>
                              <w:p w14:paraId="05782F3E" w14:textId="77777777" w:rsidR="00605533" w:rsidRDefault="00605533">
                                <w:pPr>
                                  <w:rPr>
                                    <w:rFonts w:asciiTheme="majorBidi" w:hAnsiTheme="majorBidi"/>
                                  </w:rPr>
                                </w:pPr>
                              </w:p>
                              <w:p w14:paraId="27CA70C9" w14:textId="77777777" w:rsidR="00EA698C" w:rsidRDefault="00EA698C">
                                <w:pPr>
                                  <w:rPr>
                                    <w:rFonts w:asciiTheme="majorBidi" w:hAnsiTheme="majorBidi"/>
                                  </w:rPr>
                                </w:pPr>
                              </w:p>
                              <w:p w14:paraId="15FAD6F7" w14:textId="2C61F0FF" w:rsidR="00EA698C" w:rsidRPr="00605533" w:rsidRDefault="00EA698C">
                                <w:pPr>
                                  <w:rPr>
                                    <w:rFonts w:asciiTheme="majorBidi" w:hAnsiTheme="majorBidi"/>
                                  </w:rPr>
                                </w:pPr>
                              </w:p>
                            </w:tc>
                          </w:tr>
                          <w:tr w:rsidR="004F02C7" w:rsidRPr="00605533" w14:paraId="2A945D54" w14:textId="77777777" w:rsidTr="00E26860">
                            <w:trPr>
                              <w:gridAfter w:val="1"/>
                              <w:wAfter w:w="589" w:type="pct"/>
                              <w:trHeight w:val="21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07" w:type="pct"/>
                                <w:tcBorders>
                                  <w:bottom w:val="single" w:sz="4" w:space="0" w:color="276E8B" w:themeColor="accent1" w:themeShade="BF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65AF234D" w14:textId="030B3162" w:rsidR="00605533" w:rsidRPr="00605533" w:rsidRDefault="00605533" w:rsidP="00605533">
                                <w:pPr>
                                  <w:jc w:val="center"/>
                                  <w:rPr>
                                    <w:rFonts w:asciiTheme="majorBidi" w:hAnsiTheme="majorBidi"/>
                                    <w:color w:val="auto"/>
                                    <w:sz w:val="20"/>
                                    <w:szCs w:val="20"/>
                                  </w:rPr>
                                </w:pPr>
                                <w:r w:rsidRPr="00605533">
                                  <w:rPr>
                                    <w:rFonts w:asciiTheme="majorBidi" w:hAnsiTheme="majorBidi"/>
                                    <w:color w:val="auto"/>
                                    <w:sz w:val="20"/>
                                    <w:szCs w:val="20"/>
                                  </w:rPr>
                                  <w:t>Sat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0AEA2C80" w14:textId="77777777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color w:val="auto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7" w:type="pct"/>
                                <w:tcBorders>
                                  <w:bottom w:val="single" w:sz="4" w:space="0" w:color="7F7F7F" w:themeColor="text1" w:themeTint="80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54B9D0B6" w14:textId="42AAB9C8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color w:val="auto"/>
                                    <w:sz w:val="20"/>
                                    <w:szCs w:val="20"/>
                                  </w:rPr>
                                </w:pPr>
                                <w:r w:rsidRPr="00605533">
                                  <w:rPr>
                                    <w:rFonts w:asciiTheme="majorBidi" w:hAnsiTheme="majorBidi"/>
                                    <w:color w:val="auto"/>
                                    <w:sz w:val="20"/>
                                    <w:szCs w:val="20"/>
                                  </w:rPr>
                                  <w:t>Sun</w:t>
                                </w:r>
                              </w:p>
                            </w:tc>
                            <w:tc>
                              <w:tcPr>
                                <w:tcW w:w="228" w:type="pct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7788C861" w14:textId="77777777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" w:type="pct"/>
                                <w:gridSpan w:val="2"/>
                                <w:tcBorders>
                                  <w:bottom w:val="single" w:sz="4" w:space="0" w:color="7F7F7F" w:themeColor="text1" w:themeTint="80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557C3184" w14:textId="4E25438B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</w:pPr>
                                <w:r w:rsidRPr="00605533"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  <w:t>Mo</w:t>
                                </w:r>
                              </w:p>
                            </w:tc>
                            <w:tc>
                              <w:tcPr>
                                <w:tcW w:w="237" w:type="pct"/>
                                <w:gridSpan w:val="2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18846D99" w14:textId="77777777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3" w:type="pct"/>
                                <w:gridSpan w:val="2"/>
                                <w:tcBorders>
                                  <w:bottom w:val="single" w:sz="4" w:space="0" w:color="7F7F7F" w:themeColor="text1" w:themeTint="80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2B6D357D" w14:textId="069D0650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</w:pPr>
                                <w:r w:rsidRPr="00605533"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  <w:t>Tu</w:t>
                                </w:r>
                              </w:p>
                            </w:tc>
                            <w:tc>
                              <w:tcPr>
                                <w:tcW w:w="238" w:type="pct"/>
                                <w:gridSpan w:val="2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17A9CB03" w14:textId="77777777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" w:type="pct"/>
                                <w:gridSpan w:val="2"/>
                                <w:tcBorders>
                                  <w:bottom w:val="single" w:sz="4" w:space="0" w:color="7F7F7F" w:themeColor="text1" w:themeTint="80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67DDFA52" w14:textId="5107E43B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</w:pPr>
                                <w:r w:rsidRPr="00605533"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  <w:t>We</w:t>
                                </w:r>
                              </w:p>
                            </w:tc>
                            <w:tc>
                              <w:tcPr>
                                <w:tcW w:w="237" w:type="pct"/>
                                <w:gridSpan w:val="2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49D8F986" w14:textId="77777777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9" w:type="pct"/>
                                <w:gridSpan w:val="2"/>
                                <w:tcBorders>
                                  <w:bottom w:val="single" w:sz="4" w:space="0" w:color="7F7F7F" w:themeColor="text1" w:themeTint="80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23E96C70" w14:textId="733A2FB9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</w:pPr>
                                <w:r w:rsidRPr="00605533"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  <w:t>Th</w:t>
                                </w:r>
                              </w:p>
                            </w:tc>
                            <w:tc>
                              <w:tcPr>
                                <w:tcW w:w="237" w:type="pct"/>
                                <w:gridSpan w:val="2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4CF1C799" w14:textId="77777777" w:rsidR="00605533" w:rsidRPr="00605533" w:rsidRDefault="00605533" w:rsidP="00605533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416" w:type="pct"/>
                                <w:gridSpan w:val="2"/>
                                <w:tcBorders>
                                  <w:bottom w:val="single" w:sz="4" w:space="0" w:color="276E8B" w:themeColor="accent1" w:themeShade="BF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72831A49" w14:textId="504F1E5C" w:rsidR="00605533" w:rsidRPr="00605533" w:rsidRDefault="00605533" w:rsidP="00605533">
                                <w:pPr>
                                  <w:rPr>
                                    <w:rFonts w:asciiTheme="majorBidi" w:hAnsiTheme="majorBidi"/>
                                    <w:color w:val="FF0000"/>
                                  </w:rPr>
                                </w:pPr>
                                <w:r w:rsidRPr="00605533">
                                  <w:rPr>
                                    <w:rFonts w:asciiTheme="majorBidi" w:hAnsiTheme="majorBidi"/>
                                    <w:color w:val="FF0000"/>
                                  </w:rPr>
                                  <w:t>Fri</w:t>
                                </w:r>
                              </w:p>
                            </w:tc>
                          </w:tr>
                          <w:tr w:rsidR="004F02C7" w:rsidRPr="004F02C7" w14:paraId="28D0E8EE" w14:textId="77777777" w:rsidTr="00E26860">
                            <w:trPr>
                              <w:gridAfter w:val="1"/>
                              <w:wAfter w:w="589" w:type="pct"/>
                              <w:trHeight w:val="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07" w:type="pct"/>
                                <w:tcBorders>
                                  <w:bottom w:val="single" w:sz="4" w:space="0" w:color="276E8B" w:themeColor="accent1" w:themeShade="BF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66551881" w14:textId="4635D10F" w:rsidR="00605533" w:rsidRPr="004F02C7" w:rsidRDefault="00605533" w:rsidP="004F02C7">
                                <w:pPr>
                                  <w:jc w:val="left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2" w:type="pct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6999FFA7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7" w:type="pct"/>
                                <w:tcBorders>
                                  <w:bottom w:val="single" w:sz="4" w:space="0" w:color="7F7F7F" w:themeColor="text1" w:themeTint="80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53F18DFF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8" w:type="pct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74E151CA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" w:type="pct"/>
                                <w:gridSpan w:val="2"/>
                                <w:tcBorders>
                                  <w:bottom w:val="single" w:sz="4" w:space="0" w:color="7F7F7F" w:themeColor="text1" w:themeTint="80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030BB0A4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" w:type="pct"/>
                                <w:gridSpan w:val="2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72843999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3" w:type="pct"/>
                                <w:gridSpan w:val="2"/>
                                <w:tcBorders>
                                  <w:bottom w:val="single" w:sz="4" w:space="0" w:color="7F7F7F" w:themeColor="text1" w:themeTint="80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55A2A15D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8" w:type="pct"/>
                                <w:gridSpan w:val="2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5B15443A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" w:type="pct"/>
                                <w:gridSpan w:val="2"/>
                                <w:tcBorders>
                                  <w:bottom w:val="single" w:sz="4" w:space="0" w:color="7F7F7F" w:themeColor="text1" w:themeTint="80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59E73DEF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" w:type="pct"/>
                                <w:gridSpan w:val="2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173FE400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9" w:type="pct"/>
                                <w:gridSpan w:val="2"/>
                                <w:tcBorders>
                                  <w:bottom w:val="single" w:sz="4" w:space="0" w:color="7F7F7F" w:themeColor="text1" w:themeTint="80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091A963E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7" w:type="pct"/>
                                <w:gridSpan w:val="2"/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5C026B83" w14:textId="77777777" w:rsidR="00605533" w:rsidRPr="004F02C7" w:rsidRDefault="00605533" w:rsidP="00605533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416" w:type="pct"/>
                                <w:gridSpan w:val="2"/>
                                <w:tcBorders>
                                  <w:bottom w:val="single" w:sz="4" w:space="0" w:color="276E8B" w:themeColor="accent1" w:themeShade="BF"/>
                                </w:tcBorders>
                                <w:noWrap/>
                                <w:tcMar>
                                  <w:left w:w="43" w:type="dxa"/>
                                  <w:right w:w="43" w:type="dxa"/>
                                </w:tcMar>
                              </w:tcPr>
                              <w:p w14:paraId="63E37A1F" w14:textId="77777777" w:rsidR="00605533" w:rsidRPr="004F02C7" w:rsidRDefault="00605533" w:rsidP="00605533">
                                <w:pPr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88408E" w:rsidRPr="004F02C7" w14:paraId="535DE485" w14:textId="77777777" w:rsidTr="00E26860">
                            <w:trPr>
                              <w:gridAfter w:val="1"/>
                              <w:wAfter w:w="589" w:type="pct"/>
                              <w:trHeight w:val="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07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18CD2E45" w14:textId="24CDE2C2" w:rsidR="00E26860" w:rsidRPr="004F02C7" w:rsidRDefault="004F02C7" w:rsidP="0015450E">
                                <w:pPr>
                                  <w:jc w:val="left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</w:pPr>
                                <w:r w:rsidRPr="004F02C7"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31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tcBorders>
                                  <w:left w:val="single" w:sz="24" w:space="0" w:color="276E8B" w:themeColor="accent1" w:themeShade="BF"/>
                                </w:tcBorders>
                              </w:tcPr>
                              <w:p w14:paraId="1274BCE0" w14:textId="74D1E092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  <w:highlight w:val="darkGray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7" w:type="pct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237E8C82" w14:textId="4010FF6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48E1145E" w14:textId="341B2192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2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7DD73C60" w14:textId="4766712F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45343419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8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7EBF7B6B" w14:textId="0815CD02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12EEBDFF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6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6BFB9881" w14:textId="2FB9DB10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2E1687E6" w14:textId="0354882B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4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31683FEC" w14:textId="39E235B1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07691183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404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64D17AB8" w14:textId="79187234" w:rsidR="00E26860" w:rsidRPr="004F02C7" w:rsidRDefault="00E26860" w:rsidP="00E26860">
                                <w:pPr>
                                  <w:jc w:val="center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88408E" w:rsidRPr="004F02C7" w14:paraId="5F79BEBD" w14:textId="77777777" w:rsidTr="00E26860">
                            <w:trPr>
                              <w:gridAfter w:val="1"/>
                              <w:wAfter w:w="589" w:type="pct"/>
                              <w:trHeight w:val="347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07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32046E3A" w14:textId="3632AA6F" w:rsidR="00E26860" w:rsidRPr="004F02C7" w:rsidRDefault="00E26860" w:rsidP="00E26860">
                                <w:pPr>
                                  <w:jc w:val="center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2" w:type="pct"/>
                                <w:tcBorders>
                                  <w:left w:val="single" w:sz="24" w:space="0" w:color="276E8B" w:themeColor="accent1" w:themeShade="BF"/>
                                </w:tcBorders>
                              </w:tcPr>
                              <w:p w14:paraId="6F056A0E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7" w:type="pct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3DC283C3" w14:textId="5F55742D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6A45A03C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2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0C211A2E" w14:textId="113939A8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6CF61E44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8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38F40273" w14:textId="32F58D44" w:rsidR="00E26860" w:rsidRPr="004F02C7" w:rsidRDefault="004F02C7" w:rsidP="00E26860">
                                <w:pPr>
                                  <w:jc w:val="left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sz w:val="18"/>
                                    <w:szCs w:val="18"/>
                                    <w:rtl/>
                                  </w:rPr>
                                  <w:t>03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040ED76A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6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486AA49F" w14:textId="25A12AD9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  <w:lang w:bidi="fa-IR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3E3A3A8F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4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5AE54EC6" w14:textId="07E865C6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sz w:val="18"/>
                                    <w:szCs w:val="18"/>
                                    <w:rtl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2A0BDF11" w14:textId="77777777" w:rsidR="00E26860" w:rsidRPr="004F02C7" w:rsidRDefault="00E26860" w:rsidP="00E26860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404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2479608D" w14:textId="473D361B" w:rsidR="00E26860" w:rsidRPr="004F02C7" w:rsidRDefault="004F02C7" w:rsidP="00E26860">
                                <w:pPr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FF0000"/>
                                    <w:sz w:val="18"/>
                                    <w:szCs w:val="18"/>
                                    <w:rtl/>
                                  </w:rPr>
                                  <w:t>06</w:t>
                                </w:r>
                              </w:p>
                            </w:tc>
                          </w:tr>
                          <w:tr w:rsidR="0088408E" w:rsidRPr="004F02C7" w14:paraId="34DD7F02" w14:textId="77777777" w:rsidTr="00E26860">
                            <w:trPr>
                              <w:gridAfter w:val="1"/>
                              <w:wAfter w:w="589" w:type="pct"/>
                              <w:trHeight w:val="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07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577A87BE" w14:textId="6C56CCAB" w:rsidR="00E26860" w:rsidRPr="00871011" w:rsidRDefault="004F02C7" w:rsidP="00E26860">
                                <w:pPr>
                                  <w:jc w:val="center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</w:pPr>
                                <w:r w:rsidRPr="00871011"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07</w:t>
                                </w:r>
                                <w:r w:rsidR="001E6DA3" w:rsidRPr="004F02C7">
                                  <w:rPr>
                                    <w:rFonts w:ascii="Arial" w:hAnsi="Arial" w:cs="Arial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√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tcBorders>
                                  <w:left w:val="single" w:sz="24" w:space="0" w:color="276E8B" w:themeColor="accent1" w:themeShade="BF"/>
                                </w:tcBorders>
                              </w:tcPr>
                              <w:p w14:paraId="12B67ADD" w14:textId="3F548476" w:rsidR="00E26860" w:rsidRPr="00871011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7" w:type="pct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7D9426E8" w14:textId="43A81AF7" w:rsidR="00E26860" w:rsidRPr="00871011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 w:rsidRPr="00871011">
                                  <w:rPr>
                                    <w:rFonts w:asciiTheme="majorBidi" w:hAnsiTheme="majorBidi" w:cs="B Nazanin" w:hint="cs"/>
                                    <w:color w:val="FF0000"/>
                                    <w:sz w:val="18"/>
                                    <w:szCs w:val="18"/>
                                    <w:rtl/>
                                  </w:rPr>
                                  <w:t>08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37A57C15" w14:textId="77777777" w:rsidR="00E26860" w:rsidRPr="00871011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2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6295F763" w14:textId="58F6B2A8" w:rsidR="00E26860" w:rsidRPr="00871011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 w:rsidRPr="00871011"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09</w:t>
                                </w:r>
                                <w:r w:rsidR="001E6DA3" w:rsidRPr="004F02C7">
                                  <w:rPr>
                                    <w:rFonts w:ascii="Arial" w:hAnsi="Arial" w:cs="Arial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√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2E406EED" w14:textId="77777777" w:rsidR="00E26860" w:rsidRPr="00871011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8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78EC4B64" w14:textId="0B30BEA9" w:rsidR="00E26860" w:rsidRPr="00871011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 w:rsidRPr="00871011"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10</w:t>
                                </w:r>
                                <w:r w:rsidR="001E6DA3" w:rsidRPr="004F02C7">
                                  <w:rPr>
                                    <w:rFonts w:ascii="Arial" w:hAnsi="Arial" w:cs="Arial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√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1C153E9B" w14:textId="77777777" w:rsidR="00E26860" w:rsidRPr="00871011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6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760F7CC6" w14:textId="680F14E3" w:rsidR="00E26860" w:rsidRPr="00871011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 w:rsidRPr="00871011"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11</w:t>
                                </w:r>
                                <w:r w:rsidR="001E6DA3" w:rsidRPr="004F02C7">
                                  <w:rPr>
                                    <w:rFonts w:ascii="Arial" w:hAnsi="Arial" w:cs="Arial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√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4B32A82C" w14:textId="77777777" w:rsidR="00E26860" w:rsidRPr="00871011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4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716A7DB8" w14:textId="58F1401D" w:rsidR="00E26860" w:rsidRPr="00871011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 w:rsidRPr="00871011"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1D65DE9A" w14:textId="77777777" w:rsidR="00E26860" w:rsidRPr="004F02C7" w:rsidRDefault="00E26860" w:rsidP="00E26860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404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68197D01" w14:textId="7797733C" w:rsidR="00E26860" w:rsidRPr="004F02C7" w:rsidRDefault="004F02C7" w:rsidP="00E26860">
                                <w:pPr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FF0000"/>
                                    <w:sz w:val="18"/>
                                    <w:szCs w:val="18"/>
                                    <w:rtl/>
                                  </w:rPr>
                                  <w:t>13</w:t>
                                </w:r>
                              </w:p>
                            </w:tc>
                          </w:tr>
                          <w:tr w:rsidR="0088408E" w:rsidRPr="004F02C7" w14:paraId="53F7CB04" w14:textId="77777777" w:rsidTr="00E26860">
                            <w:trPr>
                              <w:gridAfter w:val="1"/>
                              <w:wAfter w:w="589" w:type="pct"/>
                              <w:trHeight w:val="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07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57A82678" w14:textId="5F585C1C" w:rsidR="00E26860" w:rsidRPr="004F02C7" w:rsidRDefault="004F02C7" w:rsidP="00E26860">
                                <w:pPr>
                                  <w:jc w:val="center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14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tcBorders>
                                  <w:left w:val="single" w:sz="24" w:space="0" w:color="276E8B" w:themeColor="accent1" w:themeShade="BF"/>
                                </w:tcBorders>
                              </w:tcPr>
                              <w:p w14:paraId="68D8BB1C" w14:textId="013570D2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7" w:type="pct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5D8F0221" w14:textId="4659B4E7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15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5251877A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2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1CC724D8" w14:textId="3724C6AA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16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1EDD3DED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8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289D5D34" w14:textId="3F9E8B2C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17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380D5EE5" w14:textId="4AFB5DAC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6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73FE4A36" w14:textId="248ABD5A" w:rsidR="00E26860" w:rsidRPr="00871011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 w:rsidRPr="00871011"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18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7D71DD58" w14:textId="77777777" w:rsidR="00E26860" w:rsidRPr="00871011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4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1445702F" w14:textId="59A4A286" w:rsidR="00E26860" w:rsidRPr="00871011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 w:rsidRPr="00871011"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19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46ED6E40" w14:textId="77777777" w:rsidR="00E26860" w:rsidRPr="004F02C7" w:rsidRDefault="00E26860" w:rsidP="00E26860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404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1DAB696A" w14:textId="12FE090E" w:rsidR="00E26860" w:rsidRPr="004F02C7" w:rsidRDefault="004F02C7" w:rsidP="00E26860">
                                <w:pPr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FF0000"/>
                                    <w:sz w:val="18"/>
                                    <w:szCs w:val="18"/>
                                    <w:rtl/>
                                  </w:rPr>
                                  <w:t>20</w:t>
                                </w:r>
                              </w:p>
                            </w:tc>
                          </w:tr>
                          <w:tr w:rsidR="0088408E" w:rsidRPr="004F02C7" w14:paraId="13A351E9" w14:textId="77777777" w:rsidTr="00E26860">
                            <w:trPr>
                              <w:gridAfter w:val="1"/>
                              <w:wAfter w:w="589" w:type="pct"/>
                              <w:trHeight w:val="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07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36B3BEA8" w14:textId="4F48CFA4" w:rsidR="00E26860" w:rsidRPr="004F02C7" w:rsidRDefault="004F02C7" w:rsidP="00E26860">
                                <w:pPr>
                                  <w:jc w:val="center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21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tcBorders>
                                  <w:left w:val="single" w:sz="24" w:space="0" w:color="276E8B" w:themeColor="accent1" w:themeShade="BF"/>
                                </w:tcBorders>
                              </w:tcPr>
                              <w:p w14:paraId="28A60FDF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7" w:type="pct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05BB9384" w14:textId="5B3C2E5D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22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0816D698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2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6F333C10" w14:textId="408406B1" w:rsidR="00E26860" w:rsidRPr="004F02C7" w:rsidRDefault="004F02C7" w:rsidP="00E26860">
                                <w:pPr>
                                  <w:jc w:val="left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23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1B943085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8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1F1617CA" w14:textId="24EF900A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24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2D9B6013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6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3CC17B84" w14:textId="094C4110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  <w:t>25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65AC3CC9" w14:textId="4CD9685A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4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1BA4CFF3" w14:textId="184D4DDD" w:rsidR="00E26860" w:rsidRPr="004F02C7" w:rsidRDefault="004F02C7" w:rsidP="00E26860">
                                <w:pPr>
                                  <w:jc w:val="left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26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1CCA6A75" w14:textId="63A5E8BA" w:rsidR="00E26860" w:rsidRPr="004F02C7" w:rsidRDefault="00E26860" w:rsidP="00E26860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404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1C62C16E" w14:textId="38B9D56D" w:rsidR="004F02C7" w:rsidRPr="004F02C7" w:rsidRDefault="004F02C7" w:rsidP="004F02C7">
                                <w:pPr>
                                  <w:ind w:right="-45"/>
                                  <w:jc w:val="both"/>
                                  <w:rPr>
                                    <w:rFonts w:asciiTheme="majorBidi" w:hAnsiTheme="majorBidi" w:cs="B Nazanin"/>
                                    <w:b/>
                                    <w:bCs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b/>
                                    <w:bCs/>
                                    <w:color w:val="FF0000"/>
                                    <w:sz w:val="18"/>
                                    <w:szCs w:val="18"/>
                                    <w:rtl/>
                                  </w:rPr>
                                  <w:t>27</w:t>
                                </w:r>
                              </w:p>
                            </w:tc>
                          </w:tr>
                          <w:tr w:rsidR="0088408E" w:rsidRPr="004F02C7" w14:paraId="17749BA8" w14:textId="77777777" w:rsidTr="00E26860">
                            <w:trPr>
                              <w:gridAfter w:val="1"/>
                              <w:wAfter w:w="589" w:type="pct"/>
                              <w:trHeight w:val="6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07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719ADAF3" w14:textId="6C3A35CA" w:rsidR="00E26860" w:rsidRPr="004F02C7" w:rsidRDefault="004F02C7" w:rsidP="00E26860">
                                <w:pPr>
                                  <w:jc w:val="left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28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tcBorders>
                                  <w:left w:val="single" w:sz="24" w:space="0" w:color="276E8B" w:themeColor="accent1" w:themeShade="BF"/>
                                </w:tcBorders>
                              </w:tcPr>
                              <w:p w14:paraId="5CCE943C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17" w:type="pct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7C19BAA7" w14:textId="602DE56F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29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021A985A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2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51535597" w14:textId="1692D2B3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30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050751BC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8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04D7558B" w14:textId="246E427E" w:rsidR="00E26860" w:rsidRPr="004F02C7" w:rsidRDefault="004F02C7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ajorBidi" w:hAnsiTheme="majorBidi" w:cs="B Nazanin" w:hint="cs"/>
                                    <w:color w:val="auto"/>
                                    <w:sz w:val="18"/>
                                    <w:szCs w:val="18"/>
                                    <w:rtl/>
                                  </w:rPr>
                                  <w:t>31</w:t>
                                </w: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53F96A78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6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2276678B" w14:textId="4FF07D42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336F1331" w14:textId="77777777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04" w:type="pct"/>
                                <w:gridSpan w:val="2"/>
                                <w:tcBorders>
                                  <w:top w:val="single" w:sz="4" w:space="0" w:color="7F7F7F" w:themeColor="text1" w:themeTint="80"/>
                                  <w:right w:val="single" w:sz="24" w:space="0" w:color="7F7F7F" w:themeColor="text1" w:themeTint="80"/>
                                </w:tcBorders>
                              </w:tcPr>
                              <w:p w14:paraId="47401485" w14:textId="0DC2A8F0" w:rsidR="00E26860" w:rsidRPr="004F02C7" w:rsidRDefault="00E26860" w:rsidP="00E26860">
                                <w:pPr>
                                  <w:jc w:val="center"/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2" w:type="pct"/>
                                <w:gridSpan w:val="2"/>
                                <w:tcBorders>
                                  <w:left w:val="single" w:sz="24" w:space="0" w:color="7F7F7F" w:themeColor="text1" w:themeTint="80"/>
                                </w:tcBorders>
                              </w:tcPr>
                              <w:p w14:paraId="0060045E" w14:textId="77777777" w:rsidR="00E26860" w:rsidRPr="004F02C7" w:rsidRDefault="00E26860" w:rsidP="00E26860">
                                <w:pPr>
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404" w:type="pct"/>
                                <w:tcBorders>
                                  <w:top w:val="single" w:sz="4" w:space="0" w:color="276E8B" w:themeColor="accent1" w:themeShade="BF"/>
                                  <w:right w:val="single" w:sz="24" w:space="0" w:color="276E8B" w:themeColor="accent1" w:themeShade="BF"/>
                                </w:tcBorders>
                              </w:tcPr>
                              <w:p w14:paraId="7E9439A6" w14:textId="7FD7C17F" w:rsidR="00E26860" w:rsidRPr="004F02C7" w:rsidRDefault="00E26860" w:rsidP="00E26860">
                                <w:pPr>
                                  <w:rPr>
                                    <w:rFonts w:asciiTheme="majorBidi" w:hAnsiTheme="majorBidi" w:cs="B Nazanin"/>
                                    <w:color w:val="FF00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DC24897" w14:textId="77777777" w:rsidR="00F95EBD" w:rsidRPr="004F02C7" w:rsidRDefault="00F95EBD" w:rsidP="0022410D">
                          <w:pPr>
                            <w:spacing w:before="240"/>
                            <w:rPr>
                              <w:rFonts w:cs="B Nazanin"/>
                              <w:sz w:val="18"/>
                              <w:szCs w:val="18"/>
                            </w:rPr>
                          </w:pPr>
                        </w:p>
                        <w:tbl>
                          <w:tblPr>
                            <w:tblStyle w:val="GridTable5Dark-Accent1"/>
                            <w:tblW w:w="5898" w:type="dxa"/>
                            <w:tblInd w:w="625" w:type="dxa"/>
                            <w:tblLook w:val="0520" w:firstRow="1" w:lastRow="0" w:firstColumn="0" w:lastColumn="1" w:noHBand="0" w:noVBand="1"/>
                          </w:tblPr>
                          <w:tblGrid>
                            <w:gridCol w:w="1306"/>
                            <w:gridCol w:w="79"/>
                            <w:gridCol w:w="1145"/>
                            <w:gridCol w:w="219"/>
                            <w:gridCol w:w="640"/>
                            <w:gridCol w:w="1003"/>
                            <w:gridCol w:w="239"/>
                            <w:gridCol w:w="1003"/>
                            <w:gridCol w:w="202"/>
                            <w:gridCol w:w="62"/>
                          </w:tblGrid>
                          <w:tr w:rsidR="00714F64" w14:paraId="42624485" w14:textId="77777777" w:rsidTr="00C8470F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324"/>
                            </w:trPr>
                            <w:tc>
                              <w:tcPr>
                                <w:tcW w:w="1306" w:type="dxa"/>
                              </w:tcPr>
                              <w:p w14:paraId="020158DE" w14:textId="43CD794F" w:rsidR="00714F64" w:rsidRDefault="00714F64" w:rsidP="0022410D">
                                <w:pPr>
                                  <w:pStyle w:val="Caption"/>
                                  <w:keepNext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443" w:type="dxa"/>
                                <w:gridSpan w:val="3"/>
                              </w:tcPr>
                              <w:p w14:paraId="08BAFA78" w14:textId="77777777" w:rsidR="00714F64" w:rsidRDefault="00714F64" w:rsidP="0022410D">
                                <w:pPr>
                                  <w:pStyle w:val="Caption"/>
                                  <w:keepNext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882" w:type="dxa"/>
                                <w:gridSpan w:val="3"/>
                              </w:tcPr>
                              <w:p w14:paraId="55109974" w14:textId="77777777" w:rsidR="00714F64" w:rsidRDefault="00714F64" w:rsidP="0022410D">
                                <w:pPr>
                                  <w:pStyle w:val="Caption"/>
                                  <w:keepNext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1003" w:type="dxa"/>
                              </w:tcPr>
                              <w:p w14:paraId="08277B75" w14:textId="59ACCBBB" w:rsidR="00714F64" w:rsidRDefault="00714F64" w:rsidP="0022410D">
                                <w:pPr>
                                  <w:pStyle w:val="Caption"/>
                                  <w:keepNext/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264" w:type="dxa"/>
                                <w:gridSpan w:val="2"/>
                              </w:tcPr>
                              <w:p w14:paraId="6DB7E1E7" w14:textId="77777777" w:rsidR="00714F64" w:rsidRDefault="00714F64" w:rsidP="0022410D">
                                <w:pPr>
                                  <w:pStyle w:val="Caption"/>
                                  <w:keepNext/>
                                  <w:jc w:val="center"/>
                                </w:pPr>
                              </w:p>
                            </w:tc>
                          </w:tr>
                          <w:tr w:rsidR="00714F64" w14:paraId="4FCB4AC8" w14:textId="77777777" w:rsidTr="00020431">
                            <w:trPr>
                              <w:gridAfter w:val="1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wAfter w:w="62" w:type="dxa"/>
                              <w:trHeight w:val="635"/>
                            </w:trPr>
                            <w:tc>
                              <w:tcPr>
                                <w:tcW w:w="1385" w:type="dxa"/>
                                <w:gridSpan w:val="2"/>
                              </w:tcPr>
                              <w:p w14:paraId="67F08D53" w14:textId="34F47B22" w:rsidR="00714F64" w:rsidRPr="00E0070D" w:rsidRDefault="00714F64" w:rsidP="00992EE2">
                                <w:pPr>
                                  <w:pStyle w:val="Caption"/>
                                  <w:keepNext/>
                                  <w:spacing w:before="120" w:after="120" w:line="276" w:lineRule="auto"/>
                                  <w:ind w:left="-144" w:right="-144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مقدار ساعت کارشده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</w:tcPr>
                              <w:p w14:paraId="126A88FD" w14:textId="36943C2F" w:rsidR="00714F64" w:rsidRPr="00E0070D" w:rsidRDefault="00E26860" w:rsidP="00992EE2">
                                <w:pPr>
                                  <w:pStyle w:val="Caption"/>
                                  <w:keepNext/>
                                  <w:spacing w:before="120" w:after="120" w:line="276" w:lineRule="auto"/>
                                  <w:ind w:left="-144" w:right="-144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درحال انجلم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gridSpan w:val="2"/>
                              </w:tcPr>
                              <w:p w14:paraId="234C061A" w14:textId="7CDFF431" w:rsidR="00714F64" w:rsidRDefault="00E26860" w:rsidP="00992EE2">
                                <w:pPr>
                                  <w:pStyle w:val="Caption"/>
                                  <w:keepNext/>
                                  <w:spacing w:before="120" w:after="120" w:line="276" w:lineRule="auto"/>
                                  <w:ind w:left="-144" w:right="-144"/>
                                  <w:jc w:val="center"/>
                                  <w:rPr>
                                    <w:b/>
                                    <w:bCs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fa-IR"/>
                                  </w:rPr>
                                  <w:t>تحویلی</w:t>
                                </w:r>
                              </w:p>
                            </w:tc>
                            <w:tc>
                              <w:tcPr>
                                <w:tcW w:w="1003" w:type="dxa"/>
                              </w:tcPr>
                              <w:p w14:paraId="1C16119A" w14:textId="36B3C17F" w:rsidR="00714F64" w:rsidRPr="00E0070D" w:rsidRDefault="00714F64" w:rsidP="00992EE2">
                                <w:pPr>
                                  <w:pStyle w:val="Caption"/>
                                  <w:keepNext/>
                                  <w:spacing w:before="120" w:after="120" w:line="276" w:lineRule="auto"/>
                                  <w:ind w:left="-144" w:right="-144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تعداد کل</w:t>
                                </w: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1444" w:type="dxa"/>
                                <w:gridSpan w:val="3"/>
                              </w:tcPr>
                              <w:p w14:paraId="15AE038F" w14:textId="77777777" w:rsidR="00714F64" w:rsidRDefault="00714F64" w:rsidP="00992EE2">
                                <w:pPr>
                                  <w:pStyle w:val="Caption"/>
                                  <w:keepNext/>
                                  <w:spacing w:before="120" w:after="160"/>
                                  <w:jc w:val="center"/>
                                  <w:rPr>
                                    <w:rtl/>
                                  </w:rPr>
                                </w:pPr>
                              </w:p>
                            </w:tc>
                          </w:tr>
                          <w:tr w:rsidR="00714F64" w14:paraId="55E224CB" w14:textId="77777777" w:rsidTr="00020431">
                            <w:trPr>
                              <w:gridAfter w:val="1"/>
                              <w:wAfter w:w="62" w:type="dxa"/>
                              <w:trHeight w:val="329"/>
                            </w:trPr>
                            <w:tc>
                              <w:tcPr>
                                <w:tcW w:w="1385" w:type="dxa"/>
                                <w:gridSpan w:val="2"/>
                              </w:tcPr>
                              <w:p w14:paraId="2FF50317" w14:textId="24A3A251" w:rsidR="00714F64" w:rsidRPr="00E26860" w:rsidRDefault="007D71EA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0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</w:tcPr>
                              <w:p w14:paraId="65844320" w14:textId="505C3A81" w:rsidR="00714F64" w:rsidRPr="00E26860" w:rsidRDefault="00A312C5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gridSpan w:val="2"/>
                              </w:tcPr>
                              <w:p w14:paraId="37F19CE4" w14:textId="4098D7F7" w:rsidR="00714F64" w:rsidRPr="00E26860" w:rsidRDefault="00E65354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0</w:t>
                                </w:r>
                              </w:p>
                            </w:tc>
                            <w:tc>
                              <w:tcPr>
                                <w:tcW w:w="1003" w:type="dxa"/>
                              </w:tcPr>
                              <w:p w14:paraId="1E0FFE31" w14:textId="4288EA02" w:rsidR="00714F64" w:rsidRPr="00E26860" w:rsidRDefault="00C8470F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1444" w:type="dxa"/>
                                <w:gridSpan w:val="3"/>
                              </w:tcPr>
                              <w:p w14:paraId="66974FED" w14:textId="7699290D" w:rsidR="00714F64" w:rsidRDefault="00714F64" w:rsidP="00992EE2">
                                <w:pPr>
                                  <w:pStyle w:val="Caption"/>
                                  <w:keepNext/>
                                  <w:spacing w:before="120" w:after="160"/>
                                  <w:jc w:val="center"/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ساخت دستگاه</w:t>
                                </w:r>
                              </w:p>
                            </w:tc>
                          </w:tr>
                          <w:tr w:rsidR="00714F64" w14:paraId="3C7F29FA" w14:textId="77777777" w:rsidTr="00020431">
                            <w:trPr>
                              <w:gridAfter w:val="1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wAfter w:w="62" w:type="dxa"/>
                              <w:trHeight w:val="324"/>
                            </w:trPr>
                            <w:tc>
                              <w:tcPr>
                                <w:tcW w:w="1385" w:type="dxa"/>
                                <w:gridSpan w:val="2"/>
                              </w:tcPr>
                              <w:p w14:paraId="1527B848" w14:textId="1272F2C0" w:rsidR="00714F64" w:rsidRPr="00E26860" w:rsidRDefault="001E6DA3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173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</w:tcPr>
                              <w:p w14:paraId="2FD5508A" w14:textId="6F0CDE9C" w:rsidR="00714F64" w:rsidRPr="00E26860" w:rsidRDefault="00A252D6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13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gridSpan w:val="2"/>
                              </w:tcPr>
                              <w:p w14:paraId="2428BF06" w14:textId="40AE8C9D" w:rsidR="00714F64" w:rsidRPr="00E26860" w:rsidRDefault="009E4F60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  <w:lang w:bidi="fa-IR"/>
                                  </w:rPr>
                                  <w:t>0</w:t>
                                </w:r>
                              </w:p>
                            </w:tc>
                            <w:tc>
                              <w:tcPr>
                                <w:tcW w:w="1003" w:type="dxa"/>
                              </w:tcPr>
                              <w:p w14:paraId="257F8252" w14:textId="272864EA" w:rsidR="00714F64" w:rsidRPr="00E26860" w:rsidRDefault="009E4F60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13</w:t>
                                </w: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1444" w:type="dxa"/>
                                <w:gridSpan w:val="3"/>
                              </w:tcPr>
                              <w:p w14:paraId="27B74281" w14:textId="39DD0C45" w:rsidR="00714F64" w:rsidRDefault="00714F64" w:rsidP="00992EE2">
                                <w:pPr>
                                  <w:pStyle w:val="Caption"/>
                                  <w:keepNext/>
                                  <w:spacing w:before="120" w:after="160"/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ساخت قالب</w:t>
                                </w:r>
                              </w:p>
                            </w:tc>
                          </w:tr>
                          <w:tr w:rsidR="00EF2764" w14:paraId="4D6D3650" w14:textId="77777777" w:rsidTr="00020431">
                            <w:trPr>
                              <w:gridAfter w:val="1"/>
                              <w:wAfter w:w="62" w:type="dxa"/>
                              <w:trHeight w:val="324"/>
                            </w:trPr>
                            <w:tc>
                              <w:tcPr>
                                <w:tcW w:w="1385" w:type="dxa"/>
                                <w:gridSpan w:val="2"/>
                              </w:tcPr>
                              <w:p w14:paraId="7AD977F2" w14:textId="5F445421" w:rsidR="00EF2764" w:rsidRPr="00E26860" w:rsidRDefault="001E6DA3" w:rsidP="00EF2764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49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</w:tcPr>
                              <w:p w14:paraId="03DB753B" w14:textId="5BA1EC5C" w:rsidR="00EF2764" w:rsidRPr="00E26860" w:rsidRDefault="001E6DA3" w:rsidP="00EF2764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gridSpan w:val="2"/>
                              </w:tcPr>
                              <w:p w14:paraId="6F54791D" w14:textId="2B46DC8A" w:rsidR="00EF2764" w:rsidRPr="00E26860" w:rsidRDefault="001E6DA3" w:rsidP="00EF2764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003" w:type="dxa"/>
                              </w:tcPr>
                              <w:p w14:paraId="152D04B8" w14:textId="310409FC" w:rsidR="00EF2764" w:rsidRPr="00E26860" w:rsidRDefault="001E6DA3" w:rsidP="00EF2764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1444" w:type="dxa"/>
                                <w:gridSpan w:val="3"/>
                              </w:tcPr>
                              <w:p w14:paraId="7B1AC7BA" w14:textId="7969AE5D" w:rsidR="00EF2764" w:rsidRDefault="00EF2764" w:rsidP="00EF2764">
                                <w:pPr>
                                  <w:pStyle w:val="Caption"/>
                                  <w:keepNext/>
                                  <w:spacing w:before="120" w:after="160"/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ساخت قطعه</w:t>
                                </w:r>
                              </w:p>
                            </w:tc>
                          </w:tr>
                          <w:tr w:rsidR="00714F64" w14:paraId="00C60821" w14:textId="77777777" w:rsidTr="00C8470F">
                            <w:trPr>
                              <w:gridAfter w:val="1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wAfter w:w="62" w:type="dxa"/>
                              <w:trHeight w:val="521"/>
                            </w:trPr>
                            <w:tc>
                              <w:tcPr>
                                <w:tcW w:w="1385" w:type="dxa"/>
                                <w:gridSpan w:val="2"/>
                              </w:tcPr>
                              <w:p w14:paraId="53F5EC25" w14:textId="7F9787E0" w:rsidR="00714F64" w:rsidRPr="00C8470F" w:rsidRDefault="001E6DA3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 w:cs="B Compset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Theme="minorBidi" w:hAnsiTheme="minorBidi" w:cs="B Compset" w:hint="cs"/>
                                    <w:sz w:val="22"/>
                                    <w:szCs w:val="22"/>
                                    <w:rtl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</w:tcPr>
                              <w:p w14:paraId="1C712F5F" w14:textId="179E7927" w:rsidR="00714F64" w:rsidRPr="00E26860" w:rsidRDefault="001E6DA3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  <w:lang w:bidi="fa-IR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gridSpan w:val="2"/>
                              </w:tcPr>
                              <w:p w14:paraId="0D9C0689" w14:textId="597B83E5" w:rsidR="00714F64" w:rsidRPr="00E26860" w:rsidRDefault="00961ACE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0</w:t>
                                </w:r>
                              </w:p>
                            </w:tc>
                            <w:tc>
                              <w:tcPr>
                                <w:tcW w:w="1003" w:type="dxa"/>
                              </w:tcPr>
                              <w:p w14:paraId="3D330084" w14:textId="5F5B3EB1" w:rsidR="00714F64" w:rsidRPr="00E26860" w:rsidRDefault="001E6DA3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1444" w:type="dxa"/>
                                <w:gridSpan w:val="3"/>
                              </w:tcPr>
                              <w:p w14:paraId="68A799D9" w14:textId="66B6C3CC" w:rsidR="00714F64" w:rsidRDefault="00714F64" w:rsidP="00992EE2">
                                <w:pPr>
                                  <w:pStyle w:val="Caption"/>
                                  <w:keepNext/>
                                  <w:spacing w:before="120" w:after="160"/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تعمیر دستگاه</w:t>
                                </w:r>
                              </w:p>
                            </w:tc>
                          </w:tr>
                          <w:tr w:rsidR="00714F64" w14:paraId="20FED02D" w14:textId="77777777" w:rsidTr="00020431">
                            <w:trPr>
                              <w:gridAfter w:val="1"/>
                              <w:wAfter w:w="62" w:type="dxa"/>
                              <w:trHeight w:val="324"/>
                            </w:trPr>
                            <w:tc>
                              <w:tcPr>
                                <w:tcW w:w="1385" w:type="dxa"/>
                                <w:gridSpan w:val="2"/>
                              </w:tcPr>
                              <w:p w14:paraId="51125FE7" w14:textId="366A7EB9" w:rsidR="00714F64" w:rsidRPr="00C8470F" w:rsidRDefault="001E6DA3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 w:cs="B Compset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Theme="minorBidi" w:hAnsiTheme="minorBidi" w:cs="B Compset" w:hint="cs"/>
                                    <w:sz w:val="22"/>
                                    <w:szCs w:val="22"/>
                                    <w:rtl/>
                                  </w:rPr>
                                  <w:t>250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</w:tcPr>
                              <w:p w14:paraId="48F5FA4F" w14:textId="4C9342F2" w:rsidR="00714F64" w:rsidRPr="00E26860" w:rsidRDefault="00871011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11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gridSpan w:val="2"/>
                              </w:tcPr>
                              <w:p w14:paraId="40BF31B4" w14:textId="6A1CD73B" w:rsidR="00714F64" w:rsidRPr="00E26860" w:rsidRDefault="00871011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1003" w:type="dxa"/>
                              </w:tcPr>
                              <w:p w14:paraId="1F9076ED" w14:textId="1C731575" w:rsidR="00714F64" w:rsidRPr="00E26860" w:rsidRDefault="00871011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</w:rPr>
                                  <w:t>13</w:t>
                                </w: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1444" w:type="dxa"/>
                                <w:gridSpan w:val="3"/>
                              </w:tcPr>
                              <w:p w14:paraId="042F2DDB" w14:textId="4C18BCF7" w:rsidR="00714F64" w:rsidRDefault="00714F64" w:rsidP="00992EE2">
                                <w:pPr>
                                  <w:pStyle w:val="Caption"/>
                                  <w:keepNext/>
                                  <w:spacing w:before="120" w:after="160"/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تعمیر قالب</w:t>
                                </w:r>
                              </w:p>
                            </w:tc>
                          </w:tr>
                          <w:tr w:rsidR="00714F64" w14:paraId="4C38513B" w14:textId="77777777" w:rsidTr="00020431">
                            <w:trPr>
                              <w:gridAfter w:val="1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wAfter w:w="62" w:type="dxa"/>
                              <w:trHeight w:val="324"/>
                            </w:trPr>
                            <w:tc>
                              <w:tcPr>
                                <w:tcW w:w="1385" w:type="dxa"/>
                                <w:gridSpan w:val="2"/>
                              </w:tcPr>
                              <w:p w14:paraId="58903D36" w14:textId="33D057FB" w:rsidR="00714F64" w:rsidRPr="00E26860" w:rsidRDefault="001E6DA3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asciiTheme="minorBidi" w:hAnsiTheme="minorBidi" w:hint="cs"/>
                                    <w:rtl/>
                                    <w:lang w:bidi="fa-IR"/>
                                  </w:rPr>
                                  <w:t>25</w:t>
                                </w:r>
                              </w:p>
                            </w:tc>
                            <w:tc>
                              <w:tcPr>
                                <w:tcW w:w="1145" w:type="dxa"/>
                              </w:tcPr>
                              <w:p w14:paraId="308923D3" w14:textId="6F4E675E" w:rsidR="00714F64" w:rsidRPr="00E26860" w:rsidRDefault="001E6DA3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 w:cs="B Compset"/>
                                    <w:i w:val="0"/>
                                    <w:iCs w:val="0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asciiTheme="minorBidi" w:hAnsiTheme="minorBidi" w:cs="B Compset" w:hint="cs"/>
                                    <w:i w:val="0"/>
                                    <w:iCs w:val="0"/>
                                    <w:sz w:val="22"/>
                                    <w:szCs w:val="22"/>
                                    <w:rtl/>
                                    <w:lang w:bidi="fa-IR"/>
                                  </w:rPr>
                                  <w:t>0</w:t>
                                </w:r>
                              </w:p>
                            </w:tc>
                            <w:tc>
                              <w:tcPr>
                                <w:tcW w:w="859" w:type="dxa"/>
                                <w:gridSpan w:val="2"/>
                              </w:tcPr>
                              <w:p w14:paraId="6D357418" w14:textId="5C95E032" w:rsidR="00714F64" w:rsidRPr="00E26860" w:rsidRDefault="001E6DA3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 w:cs="B Compset"/>
                                    <w:i w:val="0"/>
                                    <w:iCs w:val="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Theme="minorBidi" w:hAnsiTheme="minorBidi" w:cs="B Compset" w:hint="cs"/>
                                    <w:i w:val="0"/>
                                    <w:iCs w:val="0"/>
                                    <w:sz w:val="22"/>
                                    <w:szCs w:val="22"/>
                                    <w:rtl/>
                                  </w:rPr>
                                  <w:t>14</w:t>
                                </w:r>
                              </w:p>
                            </w:tc>
                            <w:tc>
                              <w:tcPr>
                                <w:tcW w:w="1003" w:type="dxa"/>
                              </w:tcPr>
                              <w:p w14:paraId="18301C03" w14:textId="69D3D44F" w:rsidR="00714F64" w:rsidRPr="00E26860" w:rsidRDefault="001E6DA3" w:rsidP="00992EE2">
                                <w:pPr>
                                  <w:pStyle w:val="Caption"/>
                                  <w:keepNext/>
                                  <w:spacing w:before="120" w:after="120"/>
                                  <w:ind w:left="-144" w:right="-144"/>
                                  <w:jc w:val="center"/>
                                  <w:rPr>
                                    <w:rFonts w:asciiTheme="minorBidi" w:hAnsiTheme="minorBidi" w:cs="B Compset"/>
                                    <w:i w:val="0"/>
                                    <w:iCs w:val="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Theme="minorBidi" w:hAnsiTheme="minorBidi" w:cs="B Compset" w:hint="cs"/>
                                    <w:i w:val="0"/>
                                    <w:iCs w:val="0"/>
                                    <w:sz w:val="22"/>
                                    <w:szCs w:val="22"/>
                                    <w:rtl/>
                                  </w:rPr>
                                  <w:t>14</w:t>
                                </w:r>
                              </w:p>
                            </w:tc>
                            <w:tc>
                              <w:tcPr>
                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                <w:tcW w:w="1444" w:type="dxa"/>
                                <w:gridSpan w:val="3"/>
                              </w:tcPr>
                              <w:p w14:paraId="08AF6813" w14:textId="1A015F5E" w:rsidR="00714F64" w:rsidRDefault="00714F64" w:rsidP="00992EE2">
                                <w:pPr>
                                  <w:pStyle w:val="Caption"/>
                                  <w:keepNext/>
                                  <w:spacing w:before="120" w:after="160"/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تعمیر قطعه</w:t>
                                </w:r>
                              </w:p>
                            </w:tc>
                          </w:tr>
                        </w:tbl>
                        <w:p w14:paraId="32305A1D" w14:textId="20819D84" w:rsidR="0022410D" w:rsidRDefault="0022410D" w:rsidP="0022410D">
                          <w:pPr>
                            <w:pStyle w:val="Caption"/>
                            <w:keepNext/>
                            <w:jc w:val="center"/>
                            <w:rPr>
                              <w:rtl/>
                              <w:lang w:bidi="fa-IR"/>
                            </w:rPr>
                          </w:pPr>
                        </w:p>
                        <w:p w14:paraId="34144161" w14:textId="49998DAC" w:rsidR="0022410D" w:rsidRDefault="0022410D" w:rsidP="0022410D">
                          <w:pPr>
                            <w:spacing w:after="100" w:afterAutospacing="1"/>
                            <w:ind w:left="-3744"/>
                            <w:jc w:val="center"/>
                            <w:rPr>
                              <w:sz w:val="18"/>
                              <w:szCs w:val="18"/>
                              <w:rtl/>
                            </w:rPr>
                          </w:pPr>
                        </w:p>
                        <w:tbl>
                          <w:tblPr>
                            <w:tblStyle w:val="TableGrid"/>
                            <w:tblW w:w="0" w:type="auto"/>
                            <w:tblInd w:w="-3744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305"/>
                            <w:gridCol w:w="1305"/>
                            <w:gridCol w:w="1305"/>
                            <w:gridCol w:w="1306"/>
                          </w:tblGrid>
                          <w:tr w:rsidR="0022410D" w14:paraId="6489A66D" w14:textId="77777777" w:rsidTr="0022410D">
                            <w:tc>
                              <w:tcPr>
                                <w:tcW w:w="1305" w:type="dxa"/>
                              </w:tcPr>
                              <w:p w14:paraId="4B055E12" w14:textId="77777777" w:rsidR="0022410D" w:rsidRDefault="0022410D" w:rsidP="0022410D">
                                <w:pPr>
                                  <w:spacing w:after="100" w:afterAutospacing="1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</w:tcPr>
                              <w:p w14:paraId="27F6C0C4" w14:textId="77777777" w:rsidR="0022410D" w:rsidRDefault="0022410D" w:rsidP="0022410D">
                                <w:pPr>
                                  <w:spacing w:after="100" w:afterAutospacing="1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5" w:type="dxa"/>
                              </w:tcPr>
                              <w:p w14:paraId="404DEC14" w14:textId="77777777" w:rsidR="0022410D" w:rsidRDefault="0022410D" w:rsidP="0022410D">
                                <w:pPr>
                                  <w:spacing w:after="100" w:afterAutospacing="1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6" w:type="dxa"/>
                              </w:tcPr>
                              <w:p w14:paraId="0866A30C" w14:textId="77777777" w:rsidR="0022410D" w:rsidRDefault="0022410D" w:rsidP="0022410D">
                                <w:pPr>
                                  <w:spacing w:after="100" w:afterAutospacing="1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C3EDA9C" w14:textId="46AB48CA" w:rsidR="00204A30" w:rsidRDefault="00204A30" w:rsidP="0022410D">
                          <w:pPr>
                            <w:spacing w:after="100" w:afterAutospacing="1"/>
                            <w:ind w:left="-3744"/>
                            <w:jc w:val="center"/>
                            <w:rPr>
                              <w:sz w:val="18"/>
                              <w:szCs w:val="18"/>
                              <w:rtl/>
                            </w:rPr>
                          </w:pPr>
                        </w:p>
                        <w:p w14:paraId="0491ABAE" w14:textId="6373F56B" w:rsidR="0022410D" w:rsidRDefault="0022410D" w:rsidP="00A2658F">
                          <w:pPr>
                            <w:spacing w:before="240"/>
                            <w:ind w:left="-270"/>
                            <w:jc w:val="center"/>
                            <w:rPr>
                              <w:sz w:val="18"/>
                              <w:szCs w:val="18"/>
                              <w:rtl/>
                            </w:rPr>
                          </w:pPr>
                        </w:p>
                        <w:p w14:paraId="729B0773" w14:textId="4079B11A" w:rsidR="0022410D" w:rsidRDefault="0022410D" w:rsidP="00A2658F">
                          <w:pPr>
                            <w:spacing w:before="240"/>
                            <w:ind w:left="-270"/>
                            <w:jc w:val="center"/>
                            <w:rPr>
                              <w:sz w:val="18"/>
                              <w:szCs w:val="18"/>
                              <w:rtl/>
                            </w:rPr>
                          </w:pPr>
                        </w:p>
                        <w:p w14:paraId="178C02B2" w14:textId="77777777" w:rsidR="0022410D" w:rsidRPr="00112BA8" w:rsidRDefault="0022410D" w:rsidP="00A2658F">
                          <w:pPr>
                            <w:spacing w:before="240"/>
                            <w:ind w:left="-27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6D441AAB" w14:textId="74F4C49B" w:rsidR="00112BA8" w:rsidRDefault="00112BA8" w:rsidP="00A2658F">
                          <w:pPr>
                            <w:spacing w:before="240"/>
                            <w:ind w:left="-270"/>
                            <w:jc w:val="center"/>
                            <w:rPr>
                              <w:sz w:val="40"/>
                              <w:szCs w:val="40"/>
                              <w:rtl/>
                            </w:rPr>
                          </w:pPr>
                        </w:p>
                        <w:p w14:paraId="61B83E7B" w14:textId="43221E9F" w:rsidR="00C515FA" w:rsidRDefault="00C515FA" w:rsidP="00A2658F">
                          <w:pPr>
                            <w:spacing w:before="240"/>
                            <w:ind w:left="-270"/>
                            <w:jc w:val="center"/>
                            <w:rPr>
                              <w:sz w:val="40"/>
                              <w:szCs w:val="40"/>
                              <w:rtl/>
                            </w:rPr>
                          </w:pPr>
                        </w:p>
                        <w:p w14:paraId="0EFD8C09" w14:textId="77777777" w:rsidR="00C515FA" w:rsidRDefault="00C515FA" w:rsidP="00A2658F">
                          <w:pPr>
                            <w:spacing w:before="240"/>
                            <w:ind w:left="-270"/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  <w:p w14:paraId="128A383E" w14:textId="52DE143F" w:rsidR="00E57595" w:rsidRPr="00012A8F" w:rsidRDefault="00CF72CB" w:rsidP="00A2658F">
                          <w:pPr>
                            <w:spacing w:before="240"/>
                            <w:ind w:left="-270"/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cs"/>
                              <w:sz w:val="40"/>
                              <w:szCs w:val="40"/>
                              <w:rtl/>
                            </w:rPr>
                            <w:t xml:space="preserve">                           </w:t>
                          </w:r>
                        </w:p>
                      </w:txbxContent>
                    </v:textbox>
                    <w10:wrap type="through" anchorx="page" anchory="page"/>
                  </v:rect>
                </w:pict>
              </mc:Fallback>
            </mc:AlternateContent>
          </w:r>
        </w:p>
        <w:p w14:paraId="5B4523FF" w14:textId="12007E4E" w:rsidR="00E57595" w:rsidRDefault="0017478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1" layoutInCell="1" allowOverlap="1" wp14:anchorId="070CB026" wp14:editId="513EC49C">
                    <wp:simplePos x="0" y="0"/>
                    <wp:positionH relativeFrom="page">
                      <wp:posOffset>422910</wp:posOffset>
                    </wp:positionH>
                    <wp:positionV relativeFrom="paragraph">
                      <wp:posOffset>-494030</wp:posOffset>
                    </wp:positionV>
                    <wp:extent cx="4994275" cy="3459480"/>
                    <wp:effectExtent l="0" t="0" r="0" b="762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94275" cy="34594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F7275B" w14:textId="7D2C0896" w:rsidR="0017478E" w:rsidRDefault="00DA4BFA" w:rsidP="00012A8F">
                                <w:pPr>
                                  <w:pStyle w:val="NoSpacing"/>
                                  <w:pBdr>
                                    <w:top w:val="single" w:sz="6" w:space="31" w:color="3494BA" w:themeColor="accent1"/>
                                    <w:bottom w:val="single" w:sz="6" w:space="6" w:color="3494BA" w:themeColor="accent1"/>
                                  </w:pBdr>
                                  <w:spacing w:after="240"/>
                                  <w:rPr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  <w:lang w:bidi="fa-IR"/>
                                  </w:rPr>
                                  <w:t xml:space="preserve">    </w:t>
                                </w:r>
                                <w:r w:rsidR="0017478E" w:rsidRPr="0017478E">
                                  <w:rPr>
                                    <w:rFonts w:hint="cs"/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  <w:lang w:bidi="fa-IR"/>
                                  </w:rPr>
                                  <w:t>گزارش هفتگی واحد قالب سازی</w:t>
                                </w:r>
                                <w:r>
                                  <w:rPr>
                                    <w:rFonts w:hint="cs"/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  <w:lang w:bidi="fa-IR"/>
                                  </w:rPr>
                                  <w:t xml:space="preserve">  </w:t>
                                </w:r>
                              </w:p>
                              <w:p w14:paraId="35411BB9" w14:textId="44DB4078" w:rsidR="00DA4BFA" w:rsidRDefault="0022410D" w:rsidP="00012A8F">
                                <w:pPr>
                                  <w:pStyle w:val="NoSpacing"/>
                                  <w:pBdr>
                                    <w:top w:val="single" w:sz="6" w:space="31" w:color="3494BA" w:themeColor="accent1"/>
                                    <w:bottom w:val="single" w:sz="6" w:space="6" w:color="3494BA" w:themeColor="accent1"/>
                                  </w:pBdr>
                                  <w:spacing w:after="240"/>
                                  <w:jc w:val="center"/>
                                  <w:rPr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  <w:lang w:bidi="fa-IR"/>
                                  </w:rPr>
                                </w:pPr>
                                <w:r w:rsidRPr="007E6058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C2C7D4C" wp14:editId="31CFB19D">
                                      <wp:extent cx="756836" cy="475407"/>
                                      <wp:effectExtent l="57150" t="0" r="43815" b="115570"/>
                                      <wp:docPr id="10" name="Picture 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44" name="Picture 45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 cstate="print">
                                                <a:biLevel thresh="75000"/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flipH="1" flipV="1">
                                                <a:off x="0" y="0"/>
                                                <a:ext cx="756285" cy="4749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outerShdw blurRad="50800" dist="50800" dir="5400000" algn="ctr" rotWithShape="0">
                                                  <a:srgbClr val="0070C0"/>
                                                </a:out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rFonts w:hint="cs"/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  <w:lang w:bidi="fa-IR"/>
                                  </w:rPr>
                                  <w:t xml:space="preserve">        </w:t>
                                </w:r>
                              </w:p>
                              <w:p w14:paraId="33639218" w14:textId="4BA6ECB1" w:rsidR="00EA698C" w:rsidRDefault="00981B62" w:rsidP="0022410D">
                                <w:pPr>
                                  <w:pStyle w:val="NoSpacing"/>
                                  <w:pBdr>
                                    <w:top w:val="single" w:sz="6" w:space="31" w:color="3494BA" w:themeColor="accent1"/>
                                    <w:bottom w:val="single" w:sz="6" w:space="6" w:color="3494BA" w:themeColor="accent1"/>
                                  </w:pBdr>
                                  <w:spacing w:after="240"/>
                                  <w:jc w:val="center"/>
                                  <w:rPr>
                                    <w:rFonts w:ascii="Aldhabi" w:hAnsi="Aldhabi" w:cs="Aldhabi"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  <w:lang w:bidi="fa-IR"/>
                                  </w:rPr>
                                  <w:t xml:space="preserve">           </w:t>
                                </w:r>
                                <w:r w:rsidR="0022410D">
                                  <w:rPr>
                                    <w:rFonts w:hint="cs"/>
                                    <w:color w:val="FFFFFF" w:themeColor="background1"/>
                                    <w:sz w:val="52"/>
                                    <w:szCs w:val="52"/>
                                    <w:rtl/>
                                    <w:lang w:bidi="fa-IR"/>
                                  </w:rPr>
                                  <w:t xml:space="preserve">  </w:t>
                                </w:r>
                                <w:r w:rsidR="00DA4BFA" w:rsidRPr="00DA4BFA">
                                  <w:rPr>
                                    <w:rFonts w:ascii="Aldhabi" w:hAnsi="Aldhabi" w:cs="Aldhabi"/>
                                  </w:rPr>
                                  <w:t></w:t>
                                </w:r>
                                <w:r w:rsidR="00DA4BFA">
                                  <w:rPr>
                                    <w:rFonts w:ascii="Aldhabi" w:hAnsi="Aldhabi" w:cs="Aldhabi" w:hint="cs"/>
                                    <w:rtl/>
                                  </w:rPr>
                                  <w:t xml:space="preserve">                                                                                                                       </w:t>
                                </w:r>
                              </w:p>
                              <w:p w14:paraId="5B617F92" w14:textId="7277FFE5" w:rsidR="00DA4BFA" w:rsidRDefault="004F02C7" w:rsidP="00112BA8">
                                <w:pPr>
                                  <w:pStyle w:val="NoSpacing"/>
                                  <w:pBdr>
                                    <w:top w:val="single" w:sz="6" w:space="31" w:color="3494BA" w:themeColor="accent1"/>
                                    <w:bottom w:val="single" w:sz="6" w:space="6" w:color="3494BA" w:themeColor="accent1"/>
                                  </w:pBdr>
                                  <w:spacing w:after="240"/>
                                  <w:jc w:val="center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  <w:lang w:bidi="fa-IR"/>
                                  </w:rPr>
                                  <w:t>شهریور</w:t>
                                </w:r>
                                <w:r w:rsidR="00012A8F" w:rsidRPr="00DA4BFA">
                                  <w:rPr>
                                    <w:rFonts w:ascii="Aldhabi" w:hAnsi="Aldhabi" w:cs="Aldhabi"/>
                                    <w:noProof/>
                                    <w:color w:val="3494BA" w:themeColor="accent1"/>
                                  </w:rPr>
                                  <w:drawing>
                                    <wp:inline distT="0" distB="0" distL="0" distR="0" wp14:anchorId="40CC36CC" wp14:editId="755F04DA">
                                      <wp:extent cx="4623435" cy="891540"/>
                                      <wp:effectExtent l="0" t="0" r="0" b="0"/>
                                      <wp:docPr id="11" name="Picture 1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623435" cy="8915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DA4BFA">
                                  <w:rPr>
                                    <w:rFonts w:hint="cs"/>
                                    <w:color w:val="FFFFFF" w:themeColor="background1"/>
                                    <w:sz w:val="72"/>
                                    <w:szCs w:val="72"/>
                                    <w:rtl/>
                                    <w:lang w:bidi="fa-IR"/>
                                  </w:rPr>
                                  <w:t xml:space="preserve">   </w:t>
                                </w:r>
                              </w:p>
                              <w:p w14:paraId="1C7AF299" w14:textId="77777777" w:rsidR="00DA4BFA" w:rsidRPr="00DA4BFA" w:rsidRDefault="00DA4BFA" w:rsidP="00012A8F">
                                <w:pPr>
                                  <w:pStyle w:val="NoSpacing"/>
                                  <w:pBdr>
                                    <w:top w:val="single" w:sz="6" w:space="31" w:color="3494BA" w:themeColor="accent1"/>
                                    <w:bottom w:val="single" w:sz="6" w:space="6" w:color="3494BA" w:themeColor="accent1"/>
                                  </w:pBdr>
                                  <w:spacing w:after="240"/>
                                  <w:jc w:val="center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bidi="fa-I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0CB02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margin-left:33.3pt;margin-top:-38.9pt;width:393.25pt;height:272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" filled="f" stroked="f" strokeweight=".5pt">
                    <v:textbox>
                      <w:txbxContent>
                        <w:p w14:paraId="1DF7275B" w14:textId="7D2C0896" w:rsidR="0017478E" w:rsidRDefault="00DA4BFA" w:rsidP="00012A8F">
                          <w:pPr>
                            <w:pStyle w:val="NoSpacing"/>
                            <w:pBdr>
                              <w:top w:val="single" w:sz="6" w:space="31" w:color="3494BA" w:themeColor="accent1"/>
                              <w:bottom w:val="single" w:sz="6" w:space="6" w:color="3494BA" w:themeColor="accent1"/>
                            </w:pBdr>
                            <w:spacing w:after="240"/>
                            <w:rPr>
                              <w:color w:val="FFFFFF" w:themeColor="background1"/>
                              <w:sz w:val="52"/>
                              <w:szCs w:val="52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color w:val="FFFFFF" w:themeColor="background1"/>
                              <w:sz w:val="52"/>
                              <w:szCs w:val="52"/>
                              <w:rtl/>
                              <w:lang w:bidi="fa-IR"/>
                            </w:rPr>
                            <w:t xml:space="preserve">    </w:t>
                          </w:r>
                          <w:r w:rsidR="0017478E" w:rsidRPr="0017478E">
                            <w:rPr>
                              <w:rFonts w:hint="cs"/>
                              <w:color w:val="FFFFFF" w:themeColor="background1"/>
                              <w:sz w:val="52"/>
                              <w:szCs w:val="52"/>
                              <w:rtl/>
                              <w:lang w:bidi="fa-IR"/>
                            </w:rPr>
                            <w:t>گزارش هفتگی واحد قالب سازی</w:t>
                          </w:r>
                          <w:r>
                            <w:rPr>
                              <w:rFonts w:hint="cs"/>
                              <w:color w:val="FFFFFF" w:themeColor="background1"/>
                              <w:sz w:val="52"/>
                              <w:szCs w:val="52"/>
                              <w:rtl/>
                              <w:lang w:bidi="fa-IR"/>
                            </w:rPr>
                            <w:t xml:space="preserve">  </w:t>
                          </w:r>
                        </w:p>
                        <w:p w14:paraId="35411BB9" w14:textId="44DB4078" w:rsidR="00DA4BFA" w:rsidRDefault="0022410D" w:rsidP="00012A8F">
                          <w:pPr>
                            <w:pStyle w:val="NoSpacing"/>
                            <w:pBdr>
                              <w:top w:val="single" w:sz="6" w:space="31" w:color="3494BA" w:themeColor="accent1"/>
                              <w:bottom w:val="single" w:sz="6" w:space="6" w:color="3494BA" w:themeColor="accent1"/>
                            </w:pBdr>
                            <w:spacing w:after="240"/>
                            <w:jc w:val="center"/>
                            <w:rPr>
                              <w:color w:val="FFFFFF" w:themeColor="background1"/>
                              <w:sz w:val="52"/>
                              <w:szCs w:val="52"/>
                              <w:rtl/>
                              <w:lang w:bidi="fa-IR"/>
                            </w:rPr>
                          </w:pPr>
                          <w:r w:rsidRPr="007E6058">
                            <w:rPr>
                              <w:noProof/>
                            </w:rPr>
                            <w:drawing>
                              <wp:inline distT="0" distB="0" distL="0" distR="0" wp14:anchorId="5C2C7D4C" wp14:editId="31CFB19D">
                                <wp:extent cx="756836" cy="475407"/>
                                <wp:effectExtent l="57150" t="0" r="43815" b="115570"/>
                                <wp:docPr id="10" name="Pictur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4" name="Picture 4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 cstate="print">
                                          <a:biLevel thresh="75000"/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flipH="1" flipV="1">
                                          <a:off x="0" y="0"/>
                                          <a:ext cx="756285" cy="4749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>
                                          <a:outerShdw blurRad="50800" dist="50800" dir="5400000" algn="ctr" rotWithShape="0">
                                            <a:srgbClr val="0070C0"/>
                                          </a:out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hint="cs"/>
                              <w:color w:val="FFFFFF" w:themeColor="background1"/>
                              <w:sz w:val="52"/>
                              <w:szCs w:val="52"/>
                              <w:rtl/>
                              <w:lang w:bidi="fa-IR"/>
                            </w:rPr>
                            <w:t xml:space="preserve">        </w:t>
                          </w:r>
                        </w:p>
                        <w:p w14:paraId="33639218" w14:textId="4BA6ECB1" w:rsidR="00EA698C" w:rsidRDefault="00981B62" w:rsidP="0022410D">
                          <w:pPr>
                            <w:pStyle w:val="NoSpacing"/>
                            <w:pBdr>
                              <w:top w:val="single" w:sz="6" w:space="31" w:color="3494BA" w:themeColor="accent1"/>
                              <w:bottom w:val="single" w:sz="6" w:space="6" w:color="3494BA" w:themeColor="accent1"/>
                            </w:pBdr>
                            <w:spacing w:after="240"/>
                            <w:jc w:val="center"/>
                            <w:rPr>
                              <w:rFonts w:ascii="Aldhabi" w:hAnsi="Aldhabi" w:cs="Aldhabi"/>
                              <w:rtl/>
                            </w:rPr>
                          </w:pPr>
                          <w:r>
                            <w:rPr>
                              <w:rFonts w:hint="cs"/>
                              <w:color w:val="FFFFFF" w:themeColor="background1"/>
                              <w:sz w:val="52"/>
                              <w:szCs w:val="52"/>
                              <w:rtl/>
                              <w:lang w:bidi="fa-IR"/>
                            </w:rPr>
                            <w:t xml:space="preserve">           </w:t>
                          </w:r>
                          <w:r w:rsidR="0022410D">
                            <w:rPr>
                              <w:rFonts w:hint="cs"/>
                              <w:color w:val="FFFFFF" w:themeColor="background1"/>
                              <w:sz w:val="52"/>
                              <w:szCs w:val="52"/>
                              <w:rtl/>
                              <w:lang w:bidi="fa-IR"/>
                            </w:rPr>
                            <w:t xml:space="preserve">  </w:t>
                          </w:r>
                          <w:r w:rsidR="00DA4BFA" w:rsidRPr="00DA4BFA">
                            <w:rPr>
                              <w:rFonts w:ascii="Aldhabi" w:hAnsi="Aldhabi" w:cs="Aldhabi"/>
                            </w:rPr>
                            <w:t></w:t>
                          </w:r>
                          <w:r w:rsidR="00DA4BFA">
                            <w:rPr>
                              <w:rFonts w:ascii="Aldhabi" w:hAnsi="Aldhabi" w:cs="Aldhabi" w:hint="cs"/>
                              <w:rtl/>
                            </w:rPr>
                            <w:t xml:space="preserve">                                                                                                                       </w:t>
                          </w:r>
                        </w:p>
                        <w:p w14:paraId="5B617F92" w14:textId="7277FFE5" w:rsidR="00DA4BFA" w:rsidRDefault="004F02C7" w:rsidP="00112BA8">
                          <w:pPr>
                            <w:pStyle w:val="NoSpacing"/>
                            <w:pBdr>
                              <w:top w:val="single" w:sz="6" w:space="31" w:color="3494BA" w:themeColor="accent1"/>
                              <w:bottom w:val="single" w:sz="6" w:space="6" w:color="3494BA" w:themeColor="accent1"/>
                            </w:pBdr>
                            <w:spacing w:after="240"/>
                            <w:jc w:val="center"/>
                            <w:rPr>
                              <w:color w:val="FFFFFF" w:themeColor="background1"/>
                              <w:sz w:val="72"/>
                              <w:szCs w:val="72"/>
                              <w:rtl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color w:val="FFFFFF" w:themeColor="background1"/>
                              <w:sz w:val="72"/>
                              <w:szCs w:val="72"/>
                              <w:rtl/>
                              <w:lang w:bidi="fa-IR"/>
                            </w:rPr>
                            <w:t>شهریور</w:t>
                          </w:r>
                          <w:r w:rsidR="00012A8F" w:rsidRPr="00DA4BFA">
                            <w:rPr>
                              <w:rFonts w:ascii="Aldhabi" w:hAnsi="Aldhabi" w:cs="Aldhabi"/>
                              <w:noProof/>
                              <w:color w:val="3494BA" w:themeColor="accent1"/>
                            </w:rPr>
                            <w:drawing>
                              <wp:inline distT="0" distB="0" distL="0" distR="0" wp14:anchorId="40CC36CC" wp14:editId="755F04DA">
                                <wp:extent cx="4623435" cy="891540"/>
                                <wp:effectExtent l="0" t="0" r="0" b="0"/>
                                <wp:docPr id="11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623435" cy="8915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DA4BFA">
                            <w:rPr>
                              <w:rFonts w:hint="cs"/>
                              <w:color w:val="FFFFFF" w:themeColor="background1"/>
                              <w:sz w:val="72"/>
                              <w:szCs w:val="72"/>
                              <w:rtl/>
                              <w:lang w:bidi="fa-IR"/>
                            </w:rPr>
                            <w:t xml:space="preserve">   </w:t>
                          </w:r>
                        </w:p>
                        <w:p w14:paraId="1C7AF299" w14:textId="77777777" w:rsidR="00DA4BFA" w:rsidRPr="00DA4BFA" w:rsidRDefault="00DA4BFA" w:rsidP="00012A8F">
                          <w:pPr>
                            <w:pStyle w:val="NoSpacing"/>
                            <w:pBdr>
                              <w:top w:val="single" w:sz="6" w:space="31" w:color="3494BA" w:themeColor="accent1"/>
                              <w:bottom w:val="single" w:sz="6" w:space="6" w:color="3494BA" w:themeColor="accent1"/>
                            </w:pBdr>
                            <w:spacing w:after="240"/>
                            <w:jc w:val="center"/>
                            <w:rPr>
                              <w:color w:val="FFFFFF" w:themeColor="background1"/>
                              <w:sz w:val="72"/>
                              <w:szCs w:val="72"/>
                              <w:lang w:bidi="fa-IR"/>
                            </w:rPr>
                          </w:pPr>
                        </w:p>
                      </w:txbxContent>
                    </v:textbox>
                    <w10:wrap anchorx="page"/>
                    <w10:anchorlock/>
                  </v:shape>
                </w:pict>
              </mc:Fallback>
            </mc:AlternateContent>
          </w:r>
        </w:p>
        <w:p w14:paraId="2E025A03" w14:textId="3EE94EDE" w:rsidR="002C1D53" w:rsidRPr="00656F01" w:rsidRDefault="0088408E" w:rsidP="00656F01">
          <w:pPr>
            <w:spacing w:after="0" w:line="240" w:lineRule="auto"/>
            <w:rPr>
              <w:noProof/>
            </w:rPr>
          </w:pPr>
        </w:p>
      </w:sdtContent>
    </w:sdt>
    <w:sdt>
      <w:sdtPr>
        <w:rPr>
          <w:color w:val="3494BA" w:themeColor="accent1"/>
        </w:rPr>
        <w:id w:val="1231577662"/>
        <w:docPartObj>
          <w:docPartGallery w:val="AutoText"/>
        </w:docPartObj>
      </w:sdtPr>
      <w:sdtEndPr>
        <w:rPr>
          <w:rFonts w:ascii="W_akhbar" w:eastAsia="Calibri" w:hAnsi="W_akhbar" w:cs="Times New Roman"/>
          <w:i/>
          <w:iCs/>
          <w:sz w:val="72"/>
          <w:szCs w:val="72"/>
          <w:lang w:bidi="fa-IR"/>
        </w:rPr>
      </w:sdtEndPr>
      <w:sdtContent>
        <w:p w14:paraId="1D22E91D" w14:textId="3808683C" w:rsidR="00012A8F" w:rsidRDefault="00012A8F" w:rsidP="008B216D">
          <w:pPr>
            <w:pStyle w:val="NoSpacing"/>
            <w:spacing w:before="240" w:after="100" w:afterAutospacing="1"/>
            <w:rPr>
              <w:rFonts w:ascii="Calibri" w:eastAsia="Calibri" w:hAnsi="Calibri" w:cs="B Nazanin"/>
              <w:i/>
              <w:iCs/>
              <w:color w:val="3494BA" w:themeColor="accent1"/>
              <w:sz w:val="56"/>
              <w:szCs w:val="56"/>
              <w:rtl/>
              <w:lang w:bidi="fa-IR"/>
            </w:rPr>
          </w:pPr>
        </w:p>
        <w:p w14:paraId="4C61403D" w14:textId="5623AD94" w:rsidR="000408EB" w:rsidRPr="00347C81" w:rsidRDefault="00020431" w:rsidP="00347C81">
          <w:pPr>
            <w:ind w:right="-896"/>
            <w:jc w:val="center"/>
            <w:rPr>
              <w:rFonts w:ascii="Calibri" w:eastAsia="Calibri" w:hAnsi="Calibri" w:cs="B Nazanin"/>
              <w:i/>
              <w:iCs/>
              <w:color w:val="3494BA" w:themeColor="accent1"/>
              <w:sz w:val="56"/>
              <w:szCs w:val="56"/>
              <w:rtl/>
              <w:lang w:bidi="fa-IR"/>
            </w:rPr>
          </w:pPr>
          <w:r>
            <w:rPr>
              <w:rFonts w:cs="B Nazanin"/>
              <w:noProof/>
              <w:color w:val="3494BA" w:themeColor="accent1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1C6EF97" wp14:editId="6290D0EF">
                    <wp:simplePos x="0" y="0"/>
                    <wp:positionH relativeFrom="column">
                      <wp:posOffset>735965</wp:posOffset>
                    </wp:positionH>
                    <wp:positionV relativeFrom="paragraph">
                      <wp:posOffset>1039495</wp:posOffset>
                    </wp:positionV>
                    <wp:extent cx="3017520" cy="495300"/>
                    <wp:effectExtent l="0" t="0" r="11430" b="19050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17520" cy="4953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D5C4CE2" id="Rectangle 2" o:spid="_x0000_s1026" style="position:absolute;margin-left:57.95pt;margin-top:81.85pt;width:237.6pt;height:3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" filled="f" strokecolor="red" strokeweight="2pt">
                    <v:stroke joinstyle="round"/>
                  </v:rect>
                </w:pict>
              </mc:Fallback>
            </mc:AlternateContent>
          </w:r>
          <w:r>
            <w:rPr>
              <w:rFonts w:cs="B Nazanin"/>
              <w:noProof/>
              <w:color w:val="3494BA" w:themeColor="accent1"/>
            </w:rPr>
            <mc:AlternateContent>
              <mc:Choice Requires="wps">
                <w:drawing>
                  <wp:anchor distT="0" distB="0" distL="114300" distR="114300" simplePos="0" relativeHeight="251667456" behindDoc="1" locked="0" layoutInCell="1" allowOverlap="1" wp14:anchorId="3CF36BB7" wp14:editId="03CFDA57">
                    <wp:simplePos x="0" y="0"/>
                    <wp:positionH relativeFrom="column">
                      <wp:posOffset>4246880</wp:posOffset>
                    </wp:positionH>
                    <wp:positionV relativeFrom="paragraph">
                      <wp:posOffset>2252980</wp:posOffset>
                    </wp:positionV>
                    <wp:extent cx="2573655" cy="1160780"/>
                    <wp:effectExtent l="0" t="0" r="0" b="1270"/>
                    <wp:wrapTight wrapText="bothSides">
                      <wp:wrapPolygon edited="0">
                        <wp:start x="0" y="0"/>
                        <wp:lineTo x="0" y="21269"/>
                        <wp:lineTo x="21424" y="21269"/>
                        <wp:lineTo x="21424" y="0"/>
                        <wp:lineTo x="0" y="0"/>
                      </wp:wrapPolygon>
                    </wp:wrapTight>
                    <wp:docPr id="142" name="Text Box 44" descr="لغایت:1403/02/28&#10;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73655" cy="1160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etrinn" w:hAnsi="Cetrinn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  <w:alias w:val="Date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6FAEC0B" w14:textId="0428732F" w:rsidR="000408EB" w:rsidRPr="00981B62" w:rsidRDefault="001E6DA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sz w:val="28"/>
                                        <w:szCs w:val="28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</w:pPr>
                                    <w:r>
                                      <w:rPr>
                                        <w:rFonts w:ascii="Cetrinn" w:hAnsi="Cetrinn"/>
                                        <w:sz w:val="28"/>
                                        <w:szCs w:val="28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w:t>September 12, 2026</w:t>
                                    </w:r>
                                  </w:p>
                                </w:sdtContent>
                              </w:sdt>
                              <w:p w14:paraId="133E4A73" w14:textId="77777777" w:rsidR="000408EB" w:rsidRPr="00981B62" w:rsidRDefault="000408EB">
                                <w:pPr>
                                  <w:pStyle w:val="NoSpacing"/>
                                  <w:jc w:val="center"/>
                                  <w:rPr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</w:p>
                              <w:p w14:paraId="57BAD958" w14:textId="77777777" w:rsidR="000408EB" w:rsidRPr="00981B62" w:rsidRDefault="0088408E">
                                <w:pPr>
                                  <w:pStyle w:val="NoSpacing"/>
                                  <w:spacing w:before="240"/>
                                  <w:ind w:left="-57"/>
                                  <w:jc w:val="center"/>
                                  <w:rPr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</w:rPr>
                                    <w:alias w:val="Address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93200" w:rsidRPr="00981B62">
                                      <w:rPr>
                                        <w:rFonts w:hint="cs"/>
                                        <w:sz w:val="28"/>
                                        <w:szCs w:val="28"/>
                                        <w:rtl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w:t>شرکت جهان لنت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CF36BB7" id="Text Box 44" o:spid="_x0000_s1028" type="#_x0000_t202" alt="لغایت:1403/02/28&#10;" style="position:absolute;left:0;text-align:left;margin-left:334.4pt;margin-top:177.4pt;width:202.65pt;height:91.4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Cetrinn" w:hAnsi="Cetrinn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alias w:val="Date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6FAEC0B" w14:textId="0428732F" w:rsidR="000408EB" w:rsidRPr="00981B62" w:rsidRDefault="001E6DA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</w:pPr>
                              <w:r>
                                <w:rPr>
                                  <w:rFonts w:ascii="Cetrinn" w:hAnsi="Cetrinn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September 12, 2026</w:t>
                              </w:r>
                            </w:p>
                          </w:sdtContent>
                        </w:sdt>
                        <w:p w14:paraId="133E4A73" w14:textId="77777777" w:rsidR="000408EB" w:rsidRPr="00981B62" w:rsidRDefault="000408EB">
                          <w:pPr>
                            <w:pStyle w:val="NoSpacing"/>
                            <w:jc w:val="center"/>
                            <w:rPr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</w:p>
                        <w:p w14:paraId="57BAD958" w14:textId="77777777" w:rsidR="000408EB" w:rsidRPr="00981B62" w:rsidRDefault="0088408E">
                          <w:pPr>
                            <w:pStyle w:val="NoSpacing"/>
                            <w:spacing w:before="240"/>
                            <w:ind w:left="-57"/>
                            <w:jc w:val="center"/>
                            <w:rPr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alias w:val="Address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93200" w:rsidRPr="00981B62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شرکت جهان لنت</w:t>
                              </w:r>
                            </w:sdtContent>
                          </w:sdt>
                        </w:p>
                      </w:txbxContent>
                    </v:textbox>
                    <w10:wrap type="tight"/>
                  </v:shape>
                </w:pict>
              </mc:Fallback>
            </mc:AlternateContent>
          </w:r>
          <w:r w:rsidR="008E41C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8FBA51D" wp14:editId="30C50826">
                    <wp:simplePos x="0" y="0"/>
                    <wp:positionH relativeFrom="column">
                      <wp:posOffset>4727243</wp:posOffset>
                    </wp:positionH>
                    <wp:positionV relativeFrom="page">
                      <wp:posOffset>4384068</wp:posOffset>
                    </wp:positionV>
                    <wp:extent cx="1849367" cy="2410460"/>
                    <wp:effectExtent l="0" t="0" r="0" b="0"/>
                    <wp:wrapNone/>
                    <wp:docPr id="12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49367" cy="2410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D5D062" w14:textId="0171FC08" w:rsidR="00012A8F" w:rsidRPr="00981B62" w:rsidRDefault="00012A8F" w:rsidP="00981B62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81B62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از تاریخ</w:t>
                                </w:r>
                              </w:p>
                              <w:p w14:paraId="0895327A" w14:textId="406A39B2" w:rsidR="00012A8F" w:rsidRPr="00981B62" w:rsidRDefault="001E6DA3" w:rsidP="00981B62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07</w:t>
                                </w:r>
                                <w:r w:rsidR="003002AC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</w:t>
                                </w:r>
                                <w:r w:rsidR="00977C44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</w:t>
                                </w:r>
                                <w:r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6</w:t>
                                </w:r>
                                <w:r w:rsidR="003002AC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/14</w:t>
                                </w:r>
                                <w:r w:rsidR="00977C44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05</w:t>
                                </w:r>
                              </w:p>
                              <w:p w14:paraId="78E550BC" w14:textId="41B20E77" w:rsidR="00012A8F" w:rsidRPr="00981B62" w:rsidRDefault="00012A8F" w:rsidP="00981B62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81B62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لغایت</w:t>
                                </w:r>
                              </w:p>
                              <w:p w14:paraId="66E1CB70" w14:textId="37938472" w:rsidR="00012A8F" w:rsidRDefault="001E6DA3" w:rsidP="00981B62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13</w:t>
                                </w:r>
                                <w:r w:rsidR="003002AC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</w:t>
                                </w:r>
                                <w:r w:rsidR="00977C44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</w:t>
                                </w:r>
                                <w:r w:rsidR="004F02C7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6</w:t>
                                </w:r>
                                <w:r w:rsidR="003002AC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/14</w:t>
                                </w:r>
                                <w:r w:rsidR="00977C44">
                                  <w:rPr>
                                    <w:rFonts w:hint="cs"/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05</w:t>
                                </w:r>
                              </w:p>
                              <w:p w14:paraId="20468FDC" w14:textId="4E09C031" w:rsidR="00981B62" w:rsidRDefault="00981B62" w:rsidP="00981B62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14:paraId="671EE666" w14:textId="2779C5A7" w:rsidR="00981B62" w:rsidRDefault="00981B62" w:rsidP="00981B62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  <w:rtl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14:paraId="05A04F0B" w14:textId="62FC8FDB" w:rsidR="00981B62" w:rsidRPr="00981B62" w:rsidRDefault="00981B62" w:rsidP="00981B62">
                                <w:pPr>
                                  <w:jc w:val="center"/>
                                  <w:rPr>
                                    <w:color w:val="000000" w:themeColor="text1"/>
                                    <w:sz w:val="36"/>
                                    <w:szCs w:val="36"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81B62">
                                  <w:rPr>
                                    <w:rFonts w:hint="cs"/>
                                    <w:noProof/>
                                    <w:color w:val="000000" w:themeColor="text1"/>
                                    <w:sz w:val="36"/>
                                    <w:szCs w:val="36"/>
                                    <w:lang w:bidi="fa-I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drawing>
                                    <wp:inline distT="0" distB="0" distL="0" distR="0" wp14:anchorId="3563663A" wp14:editId="1BE2A8A7">
                                      <wp:extent cx="3960495" cy="763270"/>
                                      <wp:effectExtent l="0" t="0" r="0" b="0"/>
                                      <wp:docPr id="13" name="Picture 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960495" cy="763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FBA51D" id="Text Box 12" o:spid="_x0000_s1029" type="#_x0000_t202" style="position:absolute;left:0;text-align:left;margin-left:372.2pt;margin-top:345.2pt;width:145.6pt;height:18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" filled="f" stroked="f" strokeweight="1.5pt">
                    <v:textbox>
                      <w:txbxContent>
                        <w:p w14:paraId="40D5D062" w14:textId="0171FC08" w:rsidR="00012A8F" w:rsidRPr="00981B62" w:rsidRDefault="00012A8F" w:rsidP="00981B62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81B62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از تاریخ</w:t>
                          </w:r>
                        </w:p>
                        <w:p w14:paraId="0895327A" w14:textId="406A39B2" w:rsidR="00012A8F" w:rsidRPr="00981B62" w:rsidRDefault="001E6DA3" w:rsidP="00981B62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07</w:t>
                          </w:r>
                          <w:r w:rsidR="003002AC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 w:rsidR="00977C44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</w:t>
                          </w:r>
                          <w:r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  <w:r w:rsidR="003002AC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/14</w:t>
                          </w:r>
                          <w:r w:rsidR="00977C44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05</w:t>
                          </w:r>
                        </w:p>
                        <w:p w14:paraId="78E550BC" w14:textId="41B20E77" w:rsidR="00012A8F" w:rsidRPr="00981B62" w:rsidRDefault="00012A8F" w:rsidP="00981B62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81B62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لغایت</w:t>
                          </w:r>
                        </w:p>
                        <w:p w14:paraId="66E1CB70" w14:textId="37938472" w:rsidR="00012A8F" w:rsidRDefault="001E6DA3" w:rsidP="00981B62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13</w:t>
                          </w:r>
                          <w:r w:rsidR="003002AC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 w:rsidR="00977C44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</w:t>
                          </w:r>
                          <w:r w:rsidR="004F02C7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  <w:r w:rsidR="003002AC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/14</w:t>
                          </w:r>
                          <w:r w:rsidR="00977C44">
                            <w:rPr>
                              <w:rFonts w:hint="cs"/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05</w:t>
                          </w:r>
                        </w:p>
                        <w:p w14:paraId="20468FDC" w14:textId="4E09C031" w:rsidR="00981B62" w:rsidRDefault="00981B62" w:rsidP="00981B62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14:paraId="671EE666" w14:textId="2779C5A7" w:rsidR="00981B62" w:rsidRDefault="00981B62" w:rsidP="00981B62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  <w:rtl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14:paraId="05A04F0B" w14:textId="62FC8FDB" w:rsidR="00981B62" w:rsidRPr="00981B62" w:rsidRDefault="00981B62" w:rsidP="00981B62">
                          <w:pPr>
                            <w:jc w:val="center"/>
                            <w:rPr>
                              <w:color w:val="000000" w:themeColor="text1"/>
                              <w:sz w:val="36"/>
                              <w:szCs w:val="36"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81B62">
                            <w:rPr>
                              <w:rFonts w:hint="cs"/>
                              <w:noProof/>
                              <w:color w:val="000000" w:themeColor="text1"/>
                              <w:sz w:val="36"/>
                              <w:szCs w:val="36"/>
                              <w:lang w:bidi="fa-I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drawing>
                              <wp:inline distT="0" distB="0" distL="0" distR="0" wp14:anchorId="3563663A" wp14:editId="1BE2A8A7">
                                <wp:extent cx="3960495" cy="76327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960495" cy="763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y="page"/>
                  </v:shape>
                </w:pict>
              </mc:Fallback>
            </mc:AlternateContent>
          </w:r>
          <w:r w:rsidR="004948D8">
            <w:rPr>
              <w:rFonts w:cs="B Nazanin"/>
              <w:noProof/>
              <w:color w:val="3494BA" w:themeColor="accent1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0DBF44FD" wp14:editId="0B941FB2">
                    <wp:simplePos x="0" y="0"/>
                    <wp:positionH relativeFrom="column">
                      <wp:posOffset>4952365</wp:posOffset>
                    </wp:positionH>
                    <wp:positionV relativeFrom="paragraph">
                      <wp:posOffset>4892868</wp:posOffset>
                    </wp:positionV>
                    <wp:extent cx="1288111" cy="537127"/>
                    <wp:effectExtent l="0" t="0" r="7620" b="0"/>
                    <wp:wrapNone/>
                    <wp:docPr id="1736252931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88111" cy="5371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756C1B" w14:textId="4D987EFB" w:rsidR="000408EB" w:rsidRPr="00981B62" w:rsidRDefault="0088408E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rFonts w:cs="B Nazanin"/>
                                    <w:caps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rFonts w:cs="B Nazanin"/>
                                      <w:caps/>
                                      <w:sz w:val="48"/>
                                      <w:szCs w:val="48"/>
                                    </w:rPr>
                                    <w:alias w:val="Company"/>
                                    <w:id w:val="-135495373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A30FE" w:rsidRPr="00981B62">
                                      <w:rPr>
                                        <w:rFonts w:cs="B Nazanin"/>
                                        <w:caps/>
                                        <w:sz w:val="48"/>
                                        <w:szCs w:val="48"/>
                                        <w:rtl/>
                                      </w:rPr>
                                      <w:t xml:space="preserve">شماره </w:t>
                                    </w:r>
                                    <w:r w:rsidR="00961ACE">
                                      <w:rPr>
                                        <w:rFonts w:cs="B Nazanin" w:hint="cs"/>
                                        <w:caps/>
                                        <w:sz w:val="48"/>
                                        <w:szCs w:val="48"/>
                                        <w:rtl/>
                                        <w:lang w:bidi="fa-IR"/>
                                      </w:rPr>
                                      <w:t>2</w:t>
                                    </w:r>
                                    <w:r w:rsidR="001E6DA3">
                                      <w:rPr>
                                        <w:rFonts w:cs="B Nazanin" w:hint="cs"/>
                                        <w:caps/>
                                        <w:sz w:val="48"/>
                                        <w:szCs w:val="48"/>
                                        <w:rtl/>
                                        <w:lang w:bidi="fa-IR"/>
                                      </w:rPr>
                                      <w:t>4</w:t>
                                    </w:r>
                                  </w:sdtContent>
                                </w:sdt>
                              </w:p>
                              <w:p w14:paraId="0FC10135" w14:textId="77777777" w:rsidR="000408EB" w:rsidRPr="00981B62" w:rsidRDefault="000408EB">
                                <w:pPr>
                                  <w:pStyle w:val="NoSpacing"/>
                                  <w:jc w:val="center"/>
                                </w:pPr>
                              </w:p>
                              <w:p w14:paraId="7A5806F9" w14:textId="77777777" w:rsidR="000408EB" w:rsidRPr="00981B62" w:rsidRDefault="000408EB">
                                <w:pPr>
                                  <w:pStyle w:val="NoSpacing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BF44FD" id="_x0000_s1030" type="#_x0000_t202" style="position:absolute;left:0;text-align:left;margin-left:389.95pt;margin-top:385.25pt;width:101.45pt;height:4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" filled="f" stroked="f" strokeweight=".5pt">
                    <v:textbox inset="0,0,0,0">
                      <w:txbxContent>
                        <w:p w14:paraId="0C756C1B" w14:textId="4D987EFB" w:rsidR="000408EB" w:rsidRPr="00981B62" w:rsidRDefault="0088408E">
                          <w:pPr>
                            <w:pStyle w:val="NoSpacing"/>
                            <w:spacing w:after="40"/>
                            <w:jc w:val="center"/>
                            <w:rPr>
                              <w:rFonts w:cs="B Nazanin"/>
                              <w:caps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rFonts w:cs="B Nazanin"/>
                                <w:caps/>
                                <w:sz w:val="48"/>
                                <w:szCs w:val="48"/>
                              </w:rPr>
                              <w:alias w:val="Company"/>
                              <w:id w:val="-135495373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A30FE" w:rsidRPr="00981B62">
                                <w:rPr>
                                  <w:rFonts w:cs="B Nazanin"/>
                                  <w:caps/>
                                  <w:sz w:val="48"/>
                                  <w:szCs w:val="48"/>
                                  <w:rtl/>
                                </w:rPr>
                                <w:t xml:space="preserve">شماره </w:t>
                              </w:r>
                              <w:r w:rsidR="00961ACE">
                                <w:rPr>
                                  <w:rFonts w:cs="B Nazanin" w:hint="cs"/>
                                  <w:caps/>
                                  <w:sz w:val="48"/>
                                  <w:szCs w:val="48"/>
                                  <w:rtl/>
                                  <w:lang w:bidi="fa-IR"/>
                                </w:rPr>
                                <w:t>2</w:t>
                              </w:r>
                              <w:r w:rsidR="001E6DA3">
                                <w:rPr>
                                  <w:rFonts w:cs="B Nazanin" w:hint="cs"/>
                                  <w:caps/>
                                  <w:sz w:val="48"/>
                                  <w:szCs w:val="48"/>
                                  <w:rtl/>
                                  <w:lang w:bidi="fa-IR"/>
                                </w:rPr>
                                <w:t>4</w:t>
                              </w:r>
                            </w:sdtContent>
                          </w:sdt>
                        </w:p>
                        <w:p w14:paraId="0FC10135" w14:textId="77777777" w:rsidR="000408EB" w:rsidRPr="00981B62" w:rsidRDefault="000408EB">
                          <w:pPr>
                            <w:pStyle w:val="NoSpacing"/>
                            <w:jc w:val="center"/>
                          </w:pPr>
                        </w:p>
                        <w:p w14:paraId="7A5806F9" w14:textId="77777777" w:rsidR="000408EB" w:rsidRPr="00981B62" w:rsidRDefault="000408EB">
                          <w:pPr>
                            <w:pStyle w:val="NoSpacing"/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sdtContent>
    </w:sdt>
    <w:sectPr w:rsidR="000408EB" w:rsidRPr="00347C81" w:rsidSect="008B216D">
      <w:pgSz w:w="11907" w:h="16839"/>
      <w:pgMar w:top="994" w:right="1440" w:bottom="288" w:left="1166" w:header="706" w:footer="70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18408" w14:textId="77777777" w:rsidR="0088408E" w:rsidRDefault="0088408E">
      <w:pPr>
        <w:spacing w:line="240" w:lineRule="auto"/>
      </w:pPr>
      <w:r>
        <w:separator/>
      </w:r>
    </w:p>
  </w:endnote>
  <w:endnote w:type="continuationSeparator" w:id="0">
    <w:p w14:paraId="7ADC2AC7" w14:textId="77777777" w:rsidR="0088408E" w:rsidRDefault="008840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_akhbar">
    <w:altName w:val="Calibri"/>
    <w:charset w:val="00"/>
    <w:family w:val="auto"/>
    <w:pitch w:val="default"/>
    <w:sig w:usb0="00000000" w:usb1="00000000" w:usb2="00000008" w:usb3="00000000" w:csb0="00000001" w:csb1="00000000"/>
  </w:font>
  <w:font w:name="Cetrinn">
    <w:panose1 w:val="00000000000000000000"/>
    <w:charset w:val="00"/>
    <w:family w:val="modern"/>
    <w:notTrueType/>
    <w:pitch w:val="variable"/>
    <w:sig w:usb0="80000007" w:usb1="5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A8FF1" w14:textId="77777777" w:rsidR="0088408E" w:rsidRDefault="0088408E">
      <w:pPr>
        <w:spacing w:after="0"/>
      </w:pPr>
      <w:r>
        <w:separator/>
      </w:r>
    </w:p>
  </w:footnote>
  <w:footnote w:type="continuationSeparator" w:id="0">
    <w:p w14:paraId="7555846A" w14:textId="77777777" w:rsidR="0088408E" w:rsidRDefault="008840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D80C51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67.5pt;height:46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A6"/>
    <w:rsid w:val="00001DEC"/>
    <w:rsid w:val="00004E35"/>
    <w:rsid w:val="00012A8F"/>
    <w:rsid w:val="00020431"/>
    <w:rsid w:val="00021BEC"/>
    <w:rsid w:val="000252F0"/>
    <w:rsid w:val="00035630"/>
    <w:rsid w:val="000408EB"/>
    <w:rsid w:val="00045A58"/>
    <w:rsid w:val="000554A1"/>
    <w:rsid w:val="000703B7"/>
    <w:rsid w:val="00093AC8"/>
    <w:rsid w:val="000A1769"/>
    <w:rsid w:val="000B2685"/>
    <w:rsid w:val="000D3FA6"/>
    <w:rsid w:val="00101A6A"/>
    <w:rsid w:val="00102816"/>
    <w:rsid w:val="00103E87"/>
    <w:rsid w:val="00105156"/>
    <w:rsid w:val="00106A17"/>
    <w:rsid w:val="00112BA8"/>
    <w:rsid w:val="0011724A"/>
    <w:rsid w:val="00122A64"/>
    <w:rsid w:val="00134512"/>
    <w:rsid w:val="0015450E"/>
    <w:rsid w:val="00155400"/>
    <w:rsid w:val="00161A56"/>
    <w:rsid w:val="00165631"/>
    <w:rsid w:val="0017135D"/>
    <w:rsid w:val="00172A58"/>
    <w:rsid w:val="0017476D"/>
    <w:rsid w:val="0017478E"/>
    <w:rsid w:val="00177346"/>
    <w:rsid w:val="00177815"/>
    <w:rsid w:val="00193200"/>
    <w:rsid w:val="00194FC7"/>
    <w:rsid w:val="001A0DE3"/>
    <w:rsid w:val="001B1326"/>
    <w:rsid w:val="001B1697"/>
    <w:rsid w:val="001C0F59"/>
    <w:rsid w:val="001C524A"/>
    <w:rsid w:val="001C7423"/>
    <w:rsid w:val="001D3A78"/>
    <w:rsid w:val="001E3ED1"/>
    <w:rsid w:val="001E4DE2"/>
    <w:rsid w:val="001E5846"/>
    <w:rsid w:val="001E6DA3"/>
    <w:rsid w:val="001F6922"/>
    <w:rsid w:val="00204A30"/>
    <w:rsid w:val="002210F7"/>
    <w:rsid w:val="00222C0F"/>
    <w:rsid w:val="00223320"/>
    <w:rsid w:val="0022410D"/>
    <w:rsid w:val="0022733A"/>
    <w:rsid w:val="00237334"/>
    <w:rsid w:val="002564E8"/>
    <w:rsid w:val="0026170F"/>
    <w:rsid w:val="00265C12"/>
    <w:rsid w:val="0027192A"/>
    <w:rsid w:val="002810C8"/>
    <w:rsid w:val="0028191B"/>
    <w:rsid w:val="00282A21"/>
    <w:rsid w:val="00283997"/>
    <w:rsid w:val="0029093F"/>
    <w:rsid w:val="002A0061"/>
    <w:rsid w:val="002A5FD4"/>
    <w:rsid w:val="002B51BB"/>
    <w:rsid w:val="002C1D53"/>
    <w:rsid w:val="002C683C"/>
    <w:rsid w:val="002D0D83"/>
    <w:rsid w:val="002E0DE9"/>
    <w:rsid w:val="002F57A3"/>
    <w:rsid w:val="002F744B"/>
    <w:rsid w:val="003002AC"/>
    <w:rsid w:val="003023C2"/>
    <w:rsid w:val="003121D5"/>
    <w:rsid w:val="003440C0"/>
    <w:rsid w:val="00347C81"/>
    <w:rsid w:val="0035393C"/>
    <w:rsid w:val="00355B7A"/>
    <w:rsid w:val="0035600C"/>
    <w:rsid w:val="00357B39"/>
    <w:rsid w:val="00366473"/>
    <w:rsid w:val="003679FB"/>
    <w:rsid w:val="00371A76"/>
    <w:rsid w:val="00371A7C"/>
    <w:rsid w:val="00374739"/>
    <w:rsid w:val="003828EF"/>
    <w:rsid w:val="003838EF"/>
    <w:rsid w:val="003855D0"/>
    <w:rsid w:val="003859E3"/>
    <w:rsid w:val="003955F3"/>
    <w:rsid w:val="00396B2E"/>
    <w:rsid w:val="003A762D"/>
    <w:rsid w:val="003C2921"/>
    <w:rsid w:val="003C548B"/>
    <w:rsid w:val="003C7469"/>
    <w:rsid w:val="003C76E0"/>
    <w:rsid w:val="003C7D22"/>
    <w:rsid w:val="003D3F17"/>
    <w:rsid w:val="003E6F67"/>
    <w:rsid w:val="003F1A1B"/>
    <w:rsid w:val="003F33E6"/>
    <w:rsid w:val="00401A89"/>
    <w:rsid w:val="00402907"/>
    <w:rsid w:val="004029D0"/>
    <w:rsid w:val="00410AB2"/>
    <w:rsid w:val="00444B71"/>
    <w:rsid w:val="00445D2B"/>
    <w:rsid w:val="004471FD"/>
    <w:rsid w:val="00447567"/>
    <w:rsid w:val="0045457A"/>
    <w:rsid w:val="00455D98"/>
    <w:rsid w:val="004641BF"/>
    <w:rsid w:val="00464CCA"/>
    <w:rsid w:val="004650D1"/>
    <w:rsid w:val="00465A0C"/>
    <w:rsid w:val="004703E4"/>
    <w:rsid w:val="004712C8"/>
    <w:rsid w:val="00471768"/>
    <w:rsid w:val="004718E2"/>
    <w:rsid w:val="004830CC"/>
    <w:rsid w:val="0048453D"/>
    <w:rsid w:val="004948D8"/>
    <w:rsid w:val="004A6D19"/>
    <w:rsid w:val="004B2DB9"/>
    <w:rsid w:val="004B5C8B"/>
    <w:rsid w:val="004D1980"/>
    <w:rsid w:val="004E3390"/>
    <w:rsid w:val="004E4CD3"/>
    <w:rsid w:val="004E54DC"/>
    <w:rsid w:val="004E5563"/>
    <w:rsid w:val="004F02C7"/>
    <w:rsid w:val="004F34A4"/>
    <w:rsid w:val="00502C39"/>
    <w:rsid w:val="00512302"/>
    <w:rsid w:val="00520F81"/>
    <w:rsid w:val="0055105F"/>
    <w:rsid w:val="00552C1D"/>
    <w:rsid w:val="00554F2F"/>
    <w:rsid w:val="00562D71"/>
    <w:rsid w:val="00567363"/>
    <w:rsid w:val="00567F11"/>
    <w:rsid w:val="005A5535"/>
    <w:rsid w:val="005B79F4"/>
    <w:rsid w:val="005C7C45"/>
    <w:rsid w:val="005D0CCE"/>
    <w:rsid w:val="005F4158"/>
    <w:rsid w:val="00604C9D"/>
    <w:rsid w:val="00605533"/>
    <w:rsid w:val="0060768F"/>
    <w:rsid w:val="00607764"/>
    <w:rsid w:val="00614AA0"/>
    <w:rsid w:val="00631996"/>
    <w:rsid w:val="00632543"/>
    <w:rsid w:val="00634381"/>
    <w:rsid w:val="00641099"/>
    <w:rsid w:val="00652A04"/>
    <w:rsid w:val="00653121"/>
    <w:rsid w:val="00653AA2"/>
    <w:rsid w:val="00656E4B"/>
    <w:rsid w:val="00656F01"/>
    <w:rsid w:val="00666890"/>
    <w:rsid w:val="0068204A"/>
    <w:rsid w:val="00690D5D"/>
    <w:rsid w:val="006976BE"/>
    <w:rsid w:val="006A1BF9"/>
    <w:rsid w:val="006A41F0"/>
    <w:rsid w:val="006C6AA7"/>
    <w:rsid w:val="006C6D6C"/>
    <w:rsid w:val="006D2A63"/>
    <w:rsid w:val="006E197D"/>
    <w:rsid w:val="006F11B7"/>
    <w:rsid w:val="006F3570"/>
    <w:rsid w:val="006F43AA"/>
    <w:rsid w:val="00710B67"/>
    <w:rsid w:val="00714F64"/>
    <w:rsid w:val="00724FE5"/>
    <w:rsid w:val="00742695"/>
    <w:rsid w:val="0074331E"/>
    <w:rsid w:val="00743AAB"/>
    <w:rsid w:val="007506FB"/>
    <w:rsid w:val="00757FFB"/>
    <w:rsid w:val="0076272D"/>
    <w:rsid w:val="0076295D"/>
    <w:rsid w:val="00772B4A"/>
    <w:rsid w:val="00776AD6"/>
    <w:rsid w:val="00786B3F"/>
    <w:rsid w:val="007900DF"/>
    <w:rsid w:val="0079555E"/>
    <w:rsid w:val="00795867"/>
    <w:rsid w:val="007B0294"/>
    <w:rsid w:val="007C4A87"/>
    <w:rsid w:val="007D0D63"/>
    <w:rsid w:val="007D71EA"/>
    <w:rsid w:val="007E0094"/>
    <w:rsid w:val="007E4B56"/>
    <w:rsid w:val="00805E44"/>
    <w:rsid w:val="00816566"/>
    <w:rsid w:val="00817889"/>
    <w:rsid w:val="008219F5"/>
    <w:rsid w:val="00823BC8"/>
    <w:rsid w:val="0082574C"/>
    <w:rsid w:val="0084102B"/>
    <w:rsid w:val="00842A07"/>
    <w:rsid w:val="00850F3E"/>
    <w:rsid w:val="0085364D"/>
    <w:rsid w:val="008640F9"/>
    <w:rsid w:val="00871011"/>
    <w:rsid w:val="008805AB"/>
    <w:rsid w:val="00883846"/>
    <w:rsid w:val="0088408E"/>
    <w:rsid w:val="008854E3"/>
    <w:rsid w:val="0088726F"/>
    <w:rsid w:val="00891B86"/>
    <w:rsid w:val="00896C04"/>
    <w:rsid w:val="008A69A5"/>
    <w:rsid w:val="008A74D3"/>
    <w:rsid w:val="008B216D"/>
    <w:rsid w:val="008B4C2B"/>
    <w:rsid w:val="008B55F0"/>
    <w:rsid w:val="008B613E"/>
    <w:rsid w:val="008C5416"/>
    <w:rsid w:val="008C6F9B"/>
    <w:rsid w:val="008D0969"/>
    <w:rsid w:val="008D1B0D"/>
    <w:rsid w:val="008E1C78"/>
    <w:rsid w:val="008E41C1"/>
    <w:rsid w:val="009004BC"/>
    <w:rsid w:val="00912EF1"/>
    <w:rsid w:val="0091366B"/>
    <w:rsid w:val="00915D08"/>
    <w:rsid w:val="00922D9C"/>
    <w:rsid w:val="00923820"/>
    <w:rsid w:val="0093010B"/>
    <w:rsid w:val="009334AE"/>
    <w:rsid w:val="0094335A"/>
    <w:rsid w:val="00961ACE"/>
    <w:rsid w:val="00977C44"/>
    <w:rsid w:val="00981B62"/>
    <w:rsid w:val="00992EE2"/>
    <w:rsid w:val="00996592"/>
    <w:rsid w:val="009A03E4"/>
    <w:rsid w:val="009A088E"/>
    <w:rsid w:val="009A71C9"/>
    <w:rsid w:val="009B6832"/>
    <w:rsid w:val="009B6946"/>
    <w:rsid w:val="009C0AFB"/>
    <w:rsid w:val="009D1CEA"/>
    <w:rsid w:val="009D4CDF"/>
    <w:rsid w:val="009D5EBB"/>
    <w:rsid w:val="009E4F60"/>
    <w:rsid w:val="009E6675"/>
    <w:rsid w:val="009F28DA"/>
    <w:rsid w:val="00A01602"/>
    <w:rsid w:val="00A05E71"/>
    <w:rsid w:val="00A23CF2"/>
    <w:rsid w:val="00A252D6"/>
    <w:rsid w:val="00A2658F"/>
    <w:rsid w:val="00A300B1"/>
    <w:rsid w:val="00A312C5"/>
    <w:rsid w:val="00A3361E"/>
    <w:rsid w:val="00A45BC6"/>
    <w:rsid w:val="00A5443C"/>
    <w:rsid w:val="00A613F1"/>
    <w:rsid w:val="00A668CF"/>
    <w:rsid w:val="00A7018D"/>
    <w:rsid w:val="00A72926"/>
    <w:rsid w:val="00A729AD"/>
    <w:rsid w:val="00A73685"/>
    <w:rsid w:val="00A81411"/>
    <w:rsid w:val="00A83512"/>
    <w:rsid w:val="00A842AE"/>
    <w:rsid w:val="00A94C13"/>
    <w:rsid w:val="00A96684"/>
    <w:rsid w:val="00A971CD"/>
    <w:rsid w:val="00AA30FE"/>
    <w:rsid w:val="00AA34E5"/>
    <w:rsid w:val="00AB60E5"/>
    <w:rsid w:val="00AD0104"/>
    <w:rsid w:val="00AD392A"/>
    <w:rsid w:val="00AD6887"/>
    <w:rsid w:val="00AF4417"/>
    <w:rsid w:val="00B01E4F"/>
    <w:rsid w:val="00B109B3"/>
    <w:rsid w:val="00B14639"/>
    <w:rsid w:val="00B20CBF"/>
    <w:rsid w:val="00B23A35"/>
    <w:rsid w:val="00B249B2"/>
    <w:rsid w:val="00B35407"/>
    <w:rsid w:val="00B37131"/>
    <w:rsid w:val="00B40202"/>
    <w:rsid w:val="00B62769"/>
    <w:rsid w:val="00B73D67"/>
    <w:rsid w:val="00B74E7C"/>
    <w:rsid w:val="00B75BCD"/>
    <w:rsid w:val="00B76228"/>
    <w:rsid w:val="00B81E31"/>
    <w:rsid w:val="00B91023"/>
    <w:rsid w:val="00B9312B"/>
    <w:rsid w:val="00B940B3"/>
    <w:rsid w:val="00B95FC5"/>
    <w:rsid w:val="00BB30B6"/>
    <w:rsid w:val="00BB34A9"/>
    <w:rsid w:val="00BB570D"/>
    <w:rsid w:val="00BB5C66"/>
    <w:rsid w:val="00BE7A29"/>
    <w:rsid w:val="00BF1C0C"/>
    <w:rsid w:val="00C0016A"/>
    <w:rsid w:val="00C10023"/>
    <w:rsid w:val="00C16A2C"/>
    <w:rsid w:val="00C20F72"/>
    <w:rsid w:val="00C2335A"/>
    <w:rsid w:val="00C23E79"/>
    <w:rsid w:val="00C30E83"/>
    <w:rsid w:val="00C354A6"/>
    <w:rsid w:val="00C46714"/>
    <w:rsid w:val="00C46B89"/>
    <w:rsid w:val="00C515FA"/>
    <w:rsid w:val="00C544C4"/>
    <w:rsid w:val="00C5780F"/>
    <w:rsid w:val="00C6304D"/>
    <w:rsid w:val="00C66C25"/>
    <w:rsid w:val="00C67FD7"/>
    <w:rsid w:val="00C73C3D"/>
    <w:rsid w:val="00C8034A"/>
    <w:rsid w:val="00C83120"/>
    <w:rsid w:val="00C8470F"/>
    <w:rsid w:val="00C869FA"/>
    <w:rsid w:val="00C925C0"/>
    <w:rsid w:val="00C92829"/>
    <w:rsid w:val="00C96F59"/>
    <w:rsid w:val="00CA7EC4"/>
    <w:rsid w:val="00CB10D5"/>
    <w:rsid w:val="00CC19F3"/>
    <w:rsid w:val="00CC64AA"/>
    <w:rsid w:val="00CD06EA"/>
    <w:rsid w:val="00CD5248"/>
    <w:rsid w:val="00CD7619"/>
    <w:rsid w:val="00CE0231"/>
    <w:rsid w:val="00CE6DB4"/>
    <w:rsid w:val="00CF4CB6"/>
    <w:rsid w:val="00CF50D9"/>
    <w:rsid w:val="00CF72CB"/>
    <w:rsid w:val="00D0332A"/>
    <w:rsid w:val="00D0717F"/>
    <w:rsid w:val="00D1261B"/>
    <w:rsid w:val="00D12E36"/>
    <w:rsid w:val="00D15808"/>
    <w:rsid w:val="00D24395"/>
    <w:rsid w:val="00D3084E"/>
    <w:rsid w:val="00D31223"/>
    <w:rsid w:val="00D351AB"/>
    <w:rsid w:val="00D426FB"/>
    <w:rsid w:val="00D50BB1"/>
    <w:rsid w:val="00D51D35"/>
    <w:rsid w:val="00D533CB"/>
    <w:rsid w:val="00D6357F"/>
    <w:rsid w:val="00D652F9"/>
    <w:rsid w:val="00D71A2A"/>
    <w:rsid w:val="00D764C8"/>
    <w:rsid w:val="00D91842"/>
    <w:rsid w:val="00DA235C"/>
    <w:rsid w:val="00DA45E7"/>
    <w:rsid w:val="00DA4BFA"/>
    <w:rsid w:val="00DC4F7B"/>
    <w:rsid w:val="00DC5E1A"/>
    <w:rsid w:val="00DD4E44"/>
    <w:rsid w:val="00DE19DA"/>
    <w:rsid w:val="00DE6B83"/>
    <w:rsid w:val="00DF671E"/>
    <w:rsid w:val="00E0070D"/>
    <w:rsid w:val="00E1047E"/>
    <w:rsid w:val="00E127C0"/>
    <w:rsid w:val="00E16776"/>
    <w:rsid w:val="00E16E29"/>
    <w:rsid w:val="00E20C4F"/>
    <w:rsid w:val="00E26860"/>
    <w:rsid w:val="00E30D9F"/>
    <w:rsid w:val="00E45F21"/>
    <w:rsid w:val="00E46DED"/>
    <w:rsid w:val="00E574F1"/>
    <w:rsid w:val="00E57595"/>
    <w:rsid w:val="00E606BD"/>
    <w:rsid w:val="00E61A80"/>
    <w:rsid w:val="00E65354"/>
    <w:rsid w:val="00E65D6B"/>
    <w:rsid w:val="00E71605"/>
    <w:rsid w:val="00E734ED"/>
    <w:rsid w:val="00E766BC"/>
    <w:rsid w:val="00E81745"/>
    <w:rsid w:val="00E82F65"/>
    <w:rsid w:val="00E834BD"/>
    <w:rsid w:val="00E85BD4"/>
    <w:rsid w:val="00E92671"/>
    <w:rsid w:val="00EA1DFE"/>
    <w:rsid w:val="00EA410E"/>
    <w:rsid w:val="00EA698C"/>
    <w:rsid w:val="00EB4952"/>
    <w:rsid w:val="00EB625E"/>
    <w:rsid w:val="00EC395E"/>
    <w:rsid w:val="00ED12B0"/>
    <w:rsid w:val="00ED1C2B"/>
    <w:rsid w:val="00EF03D7"/>
    <w:rsid w:val="00EF0B17"/>
    <w:rsid w:val="00EF0F3D"/>
    <w:rsid w:val="00EF2764"/>
    <w:rsid w:val="00F04F2C"/>
    <w:rsid w:val="00F1003F"/>
    <w:rsid w:val="00F23010"/>
    <w:rsid w:val="00F261F2"/>
    <w:rsid w:val="00F32F40"/>
    <w:rsid w:val="00F40CB7"/>
    <w:rsid w:val="00F4592A"/>
    <w:rsid w:val="00F71541"/>
    <w:rsid w:val="00F73CF4"/>
    <w:rsid w:val="00F759B9"/>
    <w:rsid w:val="00F76CF3"/>
    <w:rsid w:val="00F8358C"/>
    <w:rsid w:val="00F95147"/>
    <w:rsid w:val="00F95EBD"/>
    <w:rsid w:val="00F976DE"/>
    <w:rsid w:val="00FA1515"/>
    <w:rsid w:val="00FB1675"/>
    <w:rsid w:val="00FB2070"/>
    <w:rsid w:val="00FC7A7C"/>
    <w:rsid w:val="00FD4D2D"/>
    <w:rsid w:val="00FD6984"/>
    <w:rsid w:val="00FF0824"/>
    <w:rsid w:val="5261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85279E"/>
  <w15:docId w15:val="{3C19857A-B21B-424F-94F3-BCC67853C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 w:qFormat="1"/>
    <w:lsdException w:name="toc 8" w:semiHidden="1" w:uiPriority="39" w:unhideWhenUsed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A495D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A495D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A495D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3494BA" w:themeColor="accent1"/>
        <w:left w:val="single" w:sz="2" w:space="10" w:color="3494BA" w:themeColor="accent1"/>
        <w:bottom w:val="single" w:sz="2" w:space="10" w:color="3494BA" w:themeColor="accent1"/>
        <w:right w:val="single" w:sz="2" w:space="10" w:color="3494BA" w:themeColor="accent1"/>
      </w:pBdr>
      <w:ind w:left="1152" w:right="1152"/>
    </w:pPr>
    <w:rPr>
      <w:i/>
      <w:iCs/>
      <w:color w:val="3494BA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spacing w:after="16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16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spacing w:after="0" w:line="240" w:lineRule="auto"/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59" w:lineRule="auto"/>
    </w:pPr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494BA" w:themeColor="accent1"/>
        <w:bottom w:val="single" w:sz="4" w:space="10" w:color="3494BA" w:themeColor="accent1"/>
      </w:pBdr>
      <w:spacing w:before="360" w:after="360"/>
      <w:ind w:left="864" w:right="864"/>
      <w:jc w:val="center"/>
    </w:pPr>
    <w:rPr>
      <w:i/>
      <w:iCs/>
      <w:color w:val="3494B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494BA" w:themeColor="accent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Char">
    <w:name w:val="Body Text Char"/>
    <w:basedOn w:val="DefaultParagraphFont"/>
    <w:link w:val="BodyText"/>
    <w:uiPriority w:val="99"/>
    <w:semiHidden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sz w:val="16"/>
      <w:szCs w:val="16"/>
    </w:r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qFormat/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A495D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A495D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A495D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table" w:customStyle="1" w:styleId="Calendar3">
    <w:name w:val="Calendar 3"/>
    <w:basedOn w:val="TableNormal"/>
    <w:uiPriority w:val="99"/>
    <w:qFormat/>
    <w:rsid w:val="00204A30"/>
    <w:pPr>
      <w:jc w:val="right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/>
    <w:tblStylePr w:type="firstRow">
      <w:pPr>
        <w:wordWrap/>
        <w:jc w:val="right"/>
      </w:pPr>
      <w:rPr>
        <w:color w:val="3494BA" w:themeColor="accent1"/>
        <w:sz w:val="44"/>
      </w:rPr>
    </w:tblStylePr>
    <w:tblStylePr w:type="firstCol">
      <w:rPr>
        <w:color w:val="3494BA" w:themeColor="accent1"/>
      </w:rPr>
    </w:tblStylePr>
    <w:tblStylePr w:type="lastCol">
      <w:rPr>
        <w:color w:val="3494BA" w:themeColor="accent1"/>
      </w:rPr>
    </w:tblStylePr>
  </w:style>
  <w:style w:type="table" w:styleId="TableGrid">
    <w:name w:val="Table Grid"/>
    <w:basedOn w:val="TableNormal"/>
    <w:uiPriority w:val="39"/>
    <w:rsid w:val="00224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1D3A7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C9D0D1" w:themeFill="accent4" w:themeFillTint="66"/>
      </w:tcPr>
    </w:tblStylePr>
  </w:style>
  <w:style w:type="table" w:styleId="GridTable4-Accent6">
    <w:name w:val="Grid Table 4 Accent 6"/>
    <w:basedOn w:val="TableNormal"/>
    <w:uiPriority w:val="49"/>
    <w:rsid w:val="001D3A78"/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1D3A7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2026-09-12T00:00:00</PublishDate>
  <Abstract/>
  <CompanyAddress>شرکت جهان لنت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E29BFE59-60B7-49BC-B5CE-63128BC86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شماره 24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شهریور ماه</dc:subject>
  <dc:creator>Foad Alizadeh</dc:creator>
  <cp:keywords/>
  <dc:description/>
  <cp:lastModifiedBy>alizadeh pc</cp:lastModifiedBy>
  <cp:revision>35</cp:revision>
  <cp:lastPrinted>2026-09-06T05:49:00Z</cp:lastPrinted>
  <dcterms:created xsi:type="dcterms:W3CDTF">2026-04-07T09:20:00Z</dcterms:created>
  <dcterms:modified xsi:type="dcterms:W3CDTF">2026-09-08T06:13:00Z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2057-12.2.0.20341</vt:lpwstr>
  </property>
  <property fmtid="{D5CDD505-2E9C-101B-9397-08002B2CF9AE}" pid="3" name="ICV">
    <vt:lpwstr>97E920CF3BA3495095FE58D20C15E6D9_12</vt:lpwstr>
  </property>
</Properties>
</file>